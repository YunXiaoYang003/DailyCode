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rPr>
          <w:rFonts w:ascii="Times New Roman"/>
          <w:sz w:val="20"/>
        </w:rPr>
      </w:pPr>
    </w:p>
    <w:p>
      <w:pPr>
        <w:pStyle w:val="4"/>
        <w:spacing w:before="3"/>
        <w:rPr>
          <w:rFonts w:ascii="Times New Roman"/>
          <w:sz w:val="16"/>
        </w:rPr>
      </w:pPr>
    </w:p>
    <w:p>
      <w:pPr>
        <w:spacing w:before="6"/>
        <w:ind w:left="1433" w:right="1425" w:firstLine="0"/>
        <w:jc w:val="center"/>
        <w:rPr>
          <w:rFonts w:hint="eastAsia" w:ascii="微软雅黑" w:eastAsia="微软雅黑"/>
          <w:sz w:val="36"/>
        </w:rPr>
      </w:pPr>
      <w:r>
        <w:rPr>
          <w:rFonts w:hint="eastAsia" w:ascii="微软雅黑" w:eastAsia="微软雅黑"/>
          <w:sz w:val="36"/>
        </w:rPr>
        <w:t>北 华 航 天 工 业 学 院</w:t>
      </w:r>
    </w:p>
    <w:p>
      <w:pPr>
        <w:pStyle w:val="4"/>
        <w:spacing w:before="18"/>
        <w:rPr>
          <w:rFonts w:ascii="微软雅黑"/>
          <w:sz w:val="64"/>
        </w:rPr>
      </w:pPr>
    </w:p>
    <w:p>
      <w:pPr>
        <w:spacing w:before="0"/>
        <w:ind w:left="1433" w:right="1436" w:firstLine="0"/>
        <w:jc w:val="center"/>
        <w:rPr>
          <w:rFonts w:hint="eastAsia" w:ascii="黑体" w:eastAsia="黑体"/>
          <w:sz w:val="64"/>
        </w:rPr>
      </w:pPr>
      <w:r>
        <w:rPr>
          <w:rFonts w:hint="eastAsia" w:ascii="黑体" w:eastAsia="黑体"/>
          <w:sz w:val="64"/>
        </w:rPr>
        <w:t>《数据库原理与应用》</w:t>
      </w:r>
    </w:p>
    <w:p>
      <w:pPr>
        <w:pStyle w:val="4"/>
        <w:spacing w:before="7"/>
        <w:rPr>
          <w:rFonts w:ascii="黑体"/>
          <w:sz w:val="66"/>
        </w:rPr>
      </w:pPr>
    </w:p>
    <w:p>
      <w:pPr>
        <w:spacing w:before="0"/>
        <w:ind w:left="1433" w:right="1428" w:firstLine="0"/>
        <w:jc w:val="center"/>
        <w:rPr>
          <w:rFonts w:hint="eastAsia" w:ascii="黑体" w:eastAsia="黑体"/>
          <w:sz w:val="72"/>
        </w:rPr>
      </w:pPr>
      <w:r>
        <w:rPr>
          <w:rFonts w:hint="eastAsia" w:ascii="黑体" w:eastAsia="黑体"/>
          <w:sz w:val="72"/>
        </w:rPr>
        <w:t>实验报告</w:t>
      </w:r>
    </w:p>
    <w:p>
      <w:pPr>
        <w:pStyle w:val="4"/>
        <w:rPr>
          <w:rFonts w:ascii="黑体"/>
          <w:sz w:val="72"/>
        </w:rPr>
      </w:pPr>
    </w:p>
    <w:p>
      <w:pPr>
        <w:pStyle w:val="4"/>
        <w:spacing w:before="1"/>
        <w:rPr>
          <w:rFonts w:ascii="黑体"/>
          <w:sz w:val="76"/>
        </w:rPr>
      </w:pPr>
    </w:p>
    <w:p>
      <w:pPr>
        <w:pStyle w:val="2"/>
        <w:tabs>
          <w:tab w:val="left" w:pos="4596"/>
          <w:tab w:val="left" w:pos="4913"/>
          <w:tab w:val="left" w:pos="7640"/>
          <w:tab w:val="left" w:pos="7716"/>
        </w:tabs>
        <w:spacing w:line="328" w:lineRule="auto"/>
        <w:ind w:right="1585"/>
        <w:jc w:val="both"/>
        <w:rPr>
          <w:u w:val="single"/>
        </w:rPr>
      </w:pPr>
      <w:r>
        <w:rPr>
          <w:u w:val="none"/>
        </w:rPr>
        <w:t xml:space="preserve">报 </w:t>
      </w:r>
      <w:r>
        <w:rPr>
          <w:spacing w:val="63"/>
          <w:u w:val="none"/>
        </w:rPr>
        <w:t xml:space="preserve"> </w:t>
      </w:r>
      <w:r>
        <w:rPr>
          <w:u w:val="none"/>
        </w:rPr>
        <w:t>告</w:t>
      </w:r>
      <w:r>
        <w:rPr>
          <w:spacing w:val="62"/>
          <w:u w:val="none"/>
        </w:rPr>
        <w:t xml:space="preserve"> </w:t>
      </w:r>
      <w:r>
        <w:rPr>
          <w:u w:val="none"/>
        </w:rPr>
        <w:t>题</w:t>
      </w:r>
      <w:r>
        <w:rPr>
          <w:spacing w:val="63"/>
          <w:u w:val="none"/>
        </w:rPr>
        <w:t xml:space="preserve"> </w:t>
      </w:r>
      <w:r>
        <w:rPr>
          <w:u w:val="none"/>
        </w:rPr>
        <w:t>目：</w:t>
      </w:r>
      <w:r>
        <w:rPr>
          <w:u w:val="single"/>
        </w:rPr>
        <w:t xml:space="preserve">   </w:t>
      </w:r>
      <w:r>
        <w:rPr>
          <w:spacing w:val="64"/>
          <w:u w:val="single"/>
        </w:rPr>
        <w:t xml:space="preserve"> </w:t>
      </w:r>
      <w:r>
        <w:rPr>
          <w:u w:val="single"/>
        </w:rPr>
        <w:t>关系数据库</w:t>
      </w:r>
      <w:r>
        <w:rPr>
          <w:spacing w:val="-5"/>
          <w:u w:val="single"/>
        </w:rPr>
        <w:t>管</w:t>
      </w:r>
      <w:r>
        <w:rPr>
          <w:u w:val="single"/>
        </w:rPr>
        <w:t>理系统</w:t>
      </w:r>
    </w:p>
    <w:p>
      <w:pPr>
        <w:pStyle w:val="2"/>
        <w:tabs>
          <w:tab w:val="left" w:pos="4596"/>
          <w:tab w:val="left" w:pos="4913"/>
          <w:tab w:val="left" w:pos="7640"/>
          <w:tab w:val="left" w:pos="7716"/>
        </w:tabs>
        <w:spacing w:line="328" w:lineRule="auto"/>
        <w:ind w:right="1585"/>
        <w:jc w:val="both"/>
        <w:rPr>
          <w:rFonts w:ascii="Times New Roman" w:eastAsia="Times New Roman"/>
          <w:u w:val="none"/>
        </w:rPr>
      </w:pPr>
      <w:r>
        <w:rPr>
          <w:u w:val="none"/>
        </w:rPr>
        <w:t>作者所</w:t>
      </w:r>
      <w:r>
        <w:rPr>
          <w:spacing w:val="-5"/>
          <w:u w:val="none"/>
        </w:rPr>
        <w:t>在</w:t>
      </w:r>
      <w:r>
        <w:rPr>
          <w:u w:val="none"/>
        </w:rPr>
        <w:t>院系：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 xml:space="preserve">计算机学院        </w:t>
      </w:r>
      <w:r>
        <w:rPr>
          <w:u w:val="none"/>
        </w:rPr>
        <w:t>作者所</w:t>
      </w:r>
      <w:r>
        <w:rPr>
          <w:spacing w:val="-5"/>
          <w:u w:val="none"/>
        </w:rPr>
        <w:t>在</w:t>
      </w:r>
      <w:r>
        <w:rPr>
          <w:u w:val="none"/>
        </w:rPr>
        <w:t>专业：</w:t>
      </w:r>
      <w:r>
        <w:rPr>
          <w:rFonts w:hint="eastAsia"/>
          <w:u w:val="none"/>
          <w:lang w:val="en-US" w:eastAsia="zh-CN"/>
        </w:rPr>
        <w:t>___</w:t>
      </w:r>
      <w:r>
        <w:rPr>
          <w:rFonts w:hint="eastAsia"/>
          <w:u w:val="single"/>
          <w:lang w:val="en-US" w:eastAsia="zh-CN"/>
        </w:rPr>
        <w:t>计算机科学与技术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 xml:space="preserve">                        </w:t>
      </w:r>
      <w:r>
        <w:rPr>
          <w:u w:val="none"/>
        </w:rPr>
        <w:t>作 者 学 号</w:t>
      </w:r>
      <w:r>
        <w:rPr>
          <w:spacing w:val="1"/>
          <w:u w:val="none"/>
        </w:rPr>
        <w:t xml:space="preserve"> </w:t>
      </w:r>
      <w:r>
        <w:rPr>
          <w:u w:val="none"/>
        </w:rPr>
        <w:t>：</w:t>
      </w:r>
      <w:r>
        <w:rPr>
          <w:rFonts w:ascii="Times New Roman" w:eastAsia="Times New Roman"/>
          <w:w w:val="100"/>
          <w:u w:val="single"/>
        </w:rPr>
        <w:t xml:space="preserve"> </w:t>
      </w:r>
      <w:r>
        <w:rPr>
          <w:rFonts w:ascii="Times New Roman" w:eastAsia="Times New Roman"/>
          <w:u w:val="single"/>
        </w:rPr>
        <w:tab/>
      </w:r>
      <w:r>
        <w:rPr>
          <w:rFonts w:hint="eastAsia" w:ascii="Times New Roman"/>
          <w:u w:val="single"/>
          <w:lang w:val="en-US" w:eastAsia="zh-CN"/>
        </w:rPr>
        <w:t xml:space="preserve">2021051123               </w:t>
      </w:r>
      <w:r>
        <w:rPr>
          <w:rFonts w:ascii="Times New Roman" w:eastAsia="Times New Roman"/>
          <w:u w:val="single"/>
        </w:rPr>
        <w:t xml:space="preserve"> </w:t>
      </w:r>
      <w:r>
        <w:rPr>
          <w:u w:val="none"/>
        </w:rPr>
        <w:t>作 者 姓 名</w:t>
      </w:r>
      <w:r>
        <w:rPr>
          <w:spacing w:val="1"/>
          <w:u w:val="none"/>
        </w:rPr>
        <w:t xml:space="preserve"> </w:t>
      </w:r>
      <w:r>
        <w:rPr>
          <w:u w:val="none"/>
        </w:rPr>
        <w:t>：</w:t>
      </w:r>
      <w:r>
        <w:rPr>
          <w:rFonts w:ascii="Times New Roman" w:eastAsia="Times New Roman"/>
          <w:w w:val="100"/>
          <w:u w:val="single"/>
        </w:rPr>
        <w:t xml:space="preserve"> </w:t>
      </w:r>
      <w:r>
        <w:rPr>
          <w:rFonts w:ascii="Times New Roman" w:eastAsia="Times New Roman"/>
          <w:u w:val="single"/>
        </w:rPr>
        <w:tab/>
      </w:r>
      <w:r>
        <w:rPr>
          <w:rFonts w:ascii="Times New Roman" w:eastAsia="Times New Roman"/>
          <w:u w:val="single"/>
        </w:rPr>
        <w:tab/>
      </w:r>
      <w:r>
        <w:rPr>
          <w:rFonts w:hint="eastAsia" w:ascii="Times New Roman"/>
          <w:u w:val="single"/>
          <w:lang w:val="en-US" w:eastAsia="zh-CN"/>
        </w:rPr>
        <w:t>汪云翔</w:t>
      </w:r>
      <w:r>
        <w:rPr>
          <w:rFonts w:ascii="Times New Roman" w:eastAsia="Times New Roman"/>
          <w:u w:val="single"/>
        </w:rPr>
        <w:tab/>
      </w:r>
      <w:r>
        <w:rPr>
          <w:rFonts w:ascii="Times New Roman" w:eastAsia="Times New Roman"/>
          <w:u w:val="single"/>
        </w:rPr>
        <w:tab/>
      </w:r>
      <w:r>
        <w:rPr>
          <w:rFonts w:ascii="Times New Roman" w:eastAsia="Times New Roman"/>
          <w:u w:val="single"/>
        </w:rPr>
        <w:t xml:space="preserve">                        </w:t>
      </w:r>
      <w:r>
        <w:rPr>
          <w:u w:val="none"/>
        </w:rPr>
        <w:t>指导教</w:t>
      </w:r>
      <w:r>
        <w:rPr>
          <w:spacing w:val="-5"/>
          <w:u w:val="none"/>
        </w:rPr>
        <w:t>师</w:t>
      </w:r>
      <w:r>
        <w:rPr>
          <w:u w:val="none"/>
        </w:rPr>
        <w:t>姓名：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>贾振华</w:t>
      </w:r>
      <w:r>
        <w:rPr>
          <w:u w:val="single"/>
        </w:rPr>
        <w:tab/>
      </w:r>
      <w:r>
        <w:rPr>
          <w:u w:val="single"/>
        </w:rPr>
        <w:t xml:space="preserve">          </w:t>
      </w:r>
      <w:r>
        <w:rPr>
          <w:u w:val="none"/>
        </w:rPr>
        <w:t>完 成 时 间</w:t>
      </w:r>
      <w:r>
        <w:rPr>
          <w:spacing w:val="1"/>
          <w:u w:val="none"/>
        </w:rPr>
        <w:t xml:space="preserve"> </w:t>
      </w:r>
      <w:r>
        <w:rPr>
          <w:u w:val="none"/>
        </w:rPr>
        <w:t>：</w:t>
      </w:r>
      <w:r>
        <w:rPr>
          <w:rFonts w:ascii="Times New Roman" w:eastAsia="Times New Roman"/>
          <w:u w:val="single"/>
        </w:rPr>
        <w:t xml:space="preserve"> </w:t>
      </w:r>
      <w:r>
        <w:rPr>
          <w:rFonts w:ascii="Times New Roman" w:eastAsia="Times New Roman"/>
          <w:u w:val="single"/>
        </w:rPr>
        <w:tab/>
      </w:r>
      <w:r>
        <w:rPr>
          <w:rFonts w:hint="eastAsia" w:ascii="Times New Roman"/>
          <w:u w:val="single"/>
          <w:lang w:val="en-US" w:eastAsia="zh-CN"/>
        </w:rPr>
        <w:t>2022年11月18日</w:t>
      </w:r>
      <w:r>
        <w:rPr>
          <w:rFonts w:ascii="Times New Roman" w:eastAsia="Times New Roman"/>
          <w:u w:val="single"/>
        </w:rPr>
        <w:tab/>
      </w:r>
      <w:r>
        <w:rPr>
          <w:rFonts w:ascii="Times New Roman" w:eastAsia="Times New Roman"/>
          <w:u w:val="single"/>
        </w:rPr>
        <w:tab/>
      </w: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spacing w:before="170"/>
        <w:ind w:left="1433" w:right="791" w:firstLine="0"/>
        <w:jc w:val="center"/>
        <w:rPr>
          <w:rFonts w:hint="eastAsia" w:ascii="微软雅黑" w:eastAsia="微软雅黑"/>
          <w:sz w:val="32"/>
        </w:rPr>
      </w:pPr>
      <w:r>
        <w:rPr>
          <w:rFonts w:hint="eastAsia" w:ascii="微软雅黑" w:eastAsia="微软雅黑"/>
          <w:sz w:val="32"/>
        </w:rPr>
        <w:t>北华航天工业学院教务处制</w:t>
      </w:r>
    </w:p>
    <w:p>
      <w:pPr>
        <w:spacing w:after="0"/>
        <w:jc w:val="center"/>
        <w:rPr>
          <w:rFonts w:hint="eastAsia" w:ascii="微软雅黑" w:eastAsia="微软雅黑"/>
          <w:sz w:val="32"/>
        </w:rPr>
        <w:sectPr>
          <w:type w:val="continuous"/>
          <w:pgSz w:w="11910" w:h="16840"/>
          <w:pgMar w:top="1580" w:right="1300" w:bottom="280" w:left="1300" w:header="720" w:footer="720" w:gutter="0"/>
          <w:cols w:space="720" w:num="1"/>
        </w:sectPr>
      </w:pPr>
    </w:p>
    <w:p>
      <w:pPr>
        <w:spacing w:before="45"/>
        <w:ind w:left="1433" w:right="1425" w:firstLine="0"/>
        <w:jc w:val="center"/>
        <w:rPr>
          <w:rFonts w:hint="eastAsia" w:ascii="黑体" w:eastAsia="黑体"/>
          <w:b/>
          <w:sz w:val="32"/>
        </w:rPr>
      </w:pPr>
      <w:r>
        <w:rPr>
          <w:rFonts w:hint="eastAsia" w:ascii="黑体" w:eastAsia="黑体"/>
          <w:b/>
          <w:sz w:val="32"/>
        </w:rPr>
        <w:t>关系数据库管理系统</w:t>
      </w:r>
    </w:p>
    <w:p>
      <w:pPr>
        <w:pStyle w:val="4"/>
        <w:spacing w:before="5"/>
        <w:rPr>
          <w:rFonts w:ascii="黑体"/>
          <w:b/>
          <w:sz w:val="26"/>
        </w:rPr>
      </w:pPr>
    </w:p>
    <w:p>
      <w:pPr>
        <w:pStyle w:val="3"/>
        <w:spacing w:before="60"/>
      </w:pPr>
      <w:r>
        <w:t>一、实验目的</w:t>
      </w:r>
    </w:p>
    <w:p>
      <w:pPr>
        <w:pStyle w:val="4"/>
        <w:spacing w:before="12"/>
        <w:rPr>
          <w:b/>
          <w:sz w:val="23"/>
        </w:rPr>
      </w:pPr>
    </w:p>
    <w:p>
      <w:pPr>
        <w:pStyle w:val="4"/>
        <w:ind w:left="539"/>
      </w:pPr>
      <w:r>
        <w:rPr>
          <w:rFonts w:ascii="Times New Roman" w:eastAsia="Times New Roman"/>
        </w:rPr>
        <w:t>1</w:t>
      </w:r>
      <w:r>
        <w:rPr>
          <w:spacing w:val="-22"/>
        </w:rPr>
        <w:t xml:space="preserve">、 掌握 </w:t>
      </w:r>
      <w:r>
        <w:rPr>
          <w:rFonts w:ascii="Calibri" w:eastAsia="Calibri"/>
        </w:rPr>
        <w:t>SQL</w:t>
      </w:r>
      <w:r>
        <w:rPr>
          <w:rFonts w:ascii="Calibri" w:eastAsia="Calibri"/>
          <w:spacing w:val="2"/>
        </w:rPr>
        <w:t xml:space="preserve"> </w:t>
      </w:r>
      <w:r>
        <w:rPr>
          <w:rFonts w:ascii="Calibri" w:eastAsia="Calibri"/>
        </w:rPr>
        <w:t>Server</w:t>
      </w:r>
      <w:r>
        <w:rPr>
          <w:rFonts w:ascii="Calibri" w:eastAsia="Calibri"/>
          <w:spacing w:val="10"/>
        </w:rPr>
        <w:t xml:space="preserve"> </w:t>
      </w:r>
      <w:r>
        <w:rPr>
          <w:spacing w:val="-4"/>
        </w:rPr>
        <w:t>数据库管理系统的安装方法；</w:t>
      </w:r>
    </w:p>
    <w:p>
      <w:pPr>
        <w:pStyle w:val="4"/>
        <w:spacing w:before="43"/>
        <w:ind w:left="539"/>
      </w:pPr>
      <w:r>
        <w:rPr>
          <w:rFonts w:ascii="Times New Roman" w:eastAsia="Times New Roman"/>
        </w:rPr>
        <w:t>2</w:t>
      </w:r>
      <w:r>
        <w:rPr>
          <w:spacing w:val="-22"/>
        </w:rPr>
        <w:t xml:space="preserve">、 熟悉 </w:t>
      </w:r>
      <w:r>
        <w:rPr>
          <w:rFonts w:ascii="Calibri" w:eastAsia="Calibri"/>
        </w:rPr>
        <w:t>SQL</w:t>
      </w:r>
      <w:r>
        <w:rPr>
          <w:rFonts w:ascii="Calibri" w:eastAsia="Calibri"/>
          <w:spacing w:val="2"/>
        </w:rPr>
        <w:t xml:space="preserve"> </w:t>
      </w:r>
      <w:r>
        <w:rPr>
          <w:rFonts w:ascii="Calibri" w:eastAsia="Calibri"/>
        </w:rPr>
        <w:t>Server</w:t>
      </w:r>
      <w:r>
        <w:rPr>
          <w:rFonts w:ascii="Calibri" w:eastAsia="Calibri"/>
          <w:spacing w:val="10"/>
        </w:rPr>
        <w:t xml:space="preserve"> </w:t>
      </w:r>
      <w:r>
        <w:rPr>
          <w:spacing w:val="-4"/>
        </w:rPr>
        <w:t>数据库管理系统的基本功能。</w:t>
      </w:r>
    </w:p>
    <w:p>
      <w:pPr>
        <w:pStyle w:val="4"/>
        <w:spacing w:before="6"/>
        <w:rPr>
          <w:sz w:val="24"/>
        </w:rPr>
      </w:pPr>
    </w:p>
    <w:p>
      <w:pPr>
        <w:pStyle w:val="3"/>
      </w:pPr>
      <w:r>
        <w:t>二、实验前准备（使用实际操作截图替换已有截图）</w:t>
      </w:r>
    </w:p>
    <w:p>
      <w:pPr>
        <w:pStyle w:val="4"/>
        <w:spacing w:before="12"/>
        <w:rPr>
          <w:b/>
          <w:sz w:val="23"/>
        </w:rPr>
      </w:pPr>
    </w:p>
    <w:p>
      <w:pPr>
        <w:pStyle w:val="4"/>
        <w:ind w:left="539"/>
      </w:pPr>
      <w:r>
        <w:rPr>
          <w:rFonts w:ascii="Calibri" w:eastAsia="Calibri"/>
        </w:rPr>
        <w:t>1</w:t>
      </w:r>
      <w:r>
        <w:t xml:space="preserve">、启动 </w:t>
      </w:r>
      <w:r>
        <w:rPr>
          <w:rFonts w:ascii="Calibri" w:eastAsia="Calibri"/>
        </w:rPr>
        <w:t xml:space="preserve">SQLSERVER </w:t>
      </w:r>
      <w:r>
        <w:t>服务</w:t>
      </w:r>
    </w:p>
    <w:p>
      <w:pPr>
        <w:pStyle w:val="4"/>
        <w:spacing w:before="43" w:line="278" w:lineRule="auto"/>
        <w:ind w:left="116" w:firstLine="422"/>
      </w:pPr>
      <w:r>
        <w:t xml:space="preserve">实验室电脑上已安装了 </w:t>
      </w:r>
      <w:r>
        <w:rPr>
          <w:rFonts w:ascii="Calibri" w:eastAsia="Calibri"/>
        </w:rPr>
        <w:t xml:space="preserve">SQL Server 2008 </w:t>
      </w:r>
      <w:r>
        <w:t xml:space="preserve">数据库管理系统软件，使用客户端工具 </w:t>
      </w:r>
      <w:r>
        <w:rPr>
          <w:rFonts w:ascii="Calibri" w:eastAsia="Calibri"/>
        </w:rPr>
        <w:t xml:space="preserve">SQL Server Management Studio </w:t>
      </w:r>
      <w:r>
        <w:t>连接数据库引擎，需要将本地数据库引擎服务启动，启动方法如下：</w:t>
      </w:r>
    </w:p>
    <w:p>
      <w:pPr>
        <w:pStyle w:val="8"/>
        <w:numPr>
          <w:ilvl w:val="0"/>
          <w:numId w:val="1"/>
        </w:numPr>
        <w:tabs>
          <w:tab w:val="left" w:pos="1069"/>
        </w:tabs>
        <w:spacing w:before="0" w:after="0" w:line="269" w:lineRule="exact"/>
        <w:ind w:left="1068" w:right="0" w:hanging="530"/>
        <w:jc w:val="left"/>
        <w:rPr>
          <w:sz w:val="21"/>
        </w:rPr>
      </w:pPr>
      <w:r>
        <w:rPr>
          <w:spacing w:val="-2"/>
          <w:sz w:val="21"/>
        </w:rPr>
        <w:t>打开配置管理器</w:t>
      </w:r>
    </w:p>
    <w:p>
      <w:pPr>
        <w:pStyle w:val="4"/>
        <w:spacing w:before="43"/>
        <w:ind w:left="539"/>
      </w:pPr>
      <w:r>
        <w:t>开始菜单—</w:t>
      </w:r>
      <w:r>
        <w:rPr>
          <w:rFonts w:ascii="Calibri" w:hAnsi="Calibri" w:eastAsia="Calibri"/>
        </w:rPr>
        <w:t>&gt;</w:t>
      </w:r>
      <w:r>
        <w:t>所有程序—</w:t>
      </w:r>
      <w:r>
        <w:rPr>
          <w:rFonts w:ascii="Calibri" w:hAnsi="Calibri" w:eastAsia="Calibri"/>
        </w:rPr>
        <w:t>&gt; Microsoft SQL Server 2008</w:t>
      </w:r>
      <w:r>
        <w:t>—</w:t>
      </w:r>
      <w:r>
        <w:rPr>
          <w:rFonts w:ascii="Calibri" w:hAnsi="Calibri" w:eastAsia="Calibri"/>
        </w:rPr>
        <w:t>&gt;</w:t>
      </w:r>
      <w:r>
        <w:t>配置工具—</w:t>
      </w:r>
      <w:r>
        <w:rPr>
          <w:rFonts w:ascii="Calibri" w:hAnsi="Calibri" w:eastAsia="Calibri"/>
        </w:rPr>
        <w:t xml:space="preserve">&gt;SQL Server </w:t>
      </w:r>
      <w:r>
        <w:t>配置管理器。</w:t>
      </w:r>
    </w:p>
    <w:p>
      <w:pPr>
        <w:pStyle w:val="4"/>
        <w:spacing w:before="7"/>
        <w:rPr>
          <w:sz w:val="1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1644650</wp:posOffset>
            </wp:positionH>
            <wp:positionV relativeFrom="paragraph">
              <wp:posOffset>110490</wp:posOffset>
            </wp:positionV>
            <wp:extent cx="3903980" cy="227584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4046" cy="2275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5"/>
        <w:rPr>
          <w:sz w:val="24"/>
        </w:rPr>
      </w:pPr>
    </w:p>
    <w:p>
      <w:pPr>
        <w:pStyle w:val="8"/>
        <w:numPr>
          <w:ilvl w:val="0"/>
          <w:numId w:val="1"/>
        </w:numPr>
        <w:tabs>
          <w:tab w:val="left" w:pos="1069"/>
        </w:tabs>
        <w:spacing w:before="1" w:after="0" w:line="240" w:lineRule="auto"/>
        <w:ind w:left="1068" w:right="0" w:hanging="530"/>
        <w:jc w:val="left"/>
        <w:rPr>
          <w:sz w:val="21"/>
        </w:rPr>
      </w:pPr>
      <w:r>
        <w:rPr>
          <w:spacing w:val="-18"/>
          <w:sz w:val="21"/>
        </w:rPr>
        <w:t xml:space="preserve">启动 </w:t>
      </w:r>
      <w:r>
        <w:rPr>
          <w:rFonts w:ascii="Calibri" w:eastAsia="Calibri"/>
          <w:sz w:val="21"/>
        </w:rPr>
        <w:t>SQL</w:t>
      </w:r>
      <w:r>
        <w:rPr>
          <w:rFonts w:ascii="Calibri" w:eastAsia="Calibri"/>
          <w:spacing w:val="-3"/>
          <w:sz w:val="21"/>
        </w:rPr>
        <w:t xml:space="preserve"> </w:t>
      </w:r>
      <w:r>
        <w:rPr>
          <w:rFonts w:ascii="Calibri" w:eastAsia="Calibri"/>
          <w:sz w:val="21"/>
        </w:rPr>
        <w:t>Server</w:t>
      </w:r>
      <w:r>
        <w:rPr>
          <w:rFonts w:ascii="Calibri" w:eastAsia="Calibri"/>
          <w:spacing w:val="4"/>
          <w:sz w:val="21"/>
        </w:rPr>
        <w:t xml:space="preserve"> </w:t>
      </w:r>
      <w:r>
        <w:rPr>
          <w:sz w:val="21"/>
        </w:rPr>
        <w:t>服务</w:t>
      </w:r>
    </w:p>
    <w:p>
      <w:pPr>
        <w:pStyle w:val="4"/>
        <w:spacing w:before="42"/>
        <w:ind w:left="539"/>
        <w:rPr>
          <w:rFonts w:ascii="Calibri" w:hAnsi="Calibri" w:eastAsia="Calibri"/>
        </w:rPr>
      </w:pPr>
      <w:r>
        <w:t>单击左窗格的“</w:t>
      </w:r>
      <w:r>
        <w:rPr>
          <w:rFonts w:ascii="Calibri" w:hAnsi="Calibri" w:eastAsia="Calibri"/>
        </w:rPr>
        <w:t xml:space="preserve">SQL Server </w:t>
      </w:r>
      <w:r>
        <w:t>服务”选项，在右窗格中就会显示所有的服务，找到“</w:t>
      </w:r>
      <w:r>
        <w:rPr>
          <w:rFonts w:ascii="Calibri" w:hAnsi="Calibri" w:eastAsia="Calibri"/>
        </w:rPr>
        <w:t>SQL Server</w:t>
      </w:r>
    </w:p>
    <w:p>
      <w:pPr>
        <w:pStyle w:val="4"/>
        <w:spacing w:before="43"/>
        <w:ind w:left="116"/>
      </w:pPr>
      <w:r>
        <w:rPr>
          <w:w w:val="100"/>
        </w:rPr>
        <w:t>（</w:t>
      </w:r>
      <w:r>
        <w:rPr>
          <w:rFonts w:ascii="Calibri" w:hAnsi="Calibri" w:eastAsia="Calibri"/>
          <w:spacing w:val="1"/>
          <w:w w:val="100"/>
        </w:rPr>
        <w:t>M</w:t>
      </w:r>
      <w:r>
        <w:rPr>
          <w:rFonts w:ascii="Calibri" w:hAnsi="Calibri" w:eastAsia="Calibri"/>
          <w:spacing w:val="-1"/>
          <w:w w:val="100"/>
        </w:rPr>
        <w:t>SS</w:t>
      </w:r>
      <w:r>
        <w:rPr>
          <w:rFonts w:ascii="Calibri" w:hAnsi="Calibri" w:eastAsia="Calibri"/>
          <w:spacing w:val="1"/>
          <w:w w:val="100"/>
        </w:rPr>
        <w:t>Q</w:t>
      </w:r>
      <w:r>
        <w:rPr>
          <w:rFonts w:ascii="Calibri" w:hAnsi="Calibri" w:eastAsia="Calibri"/>
          <w:spacing w:val="-3"/>
          <w:w w:val="100"/>
        </w:rPr>
        <w:t>L</w:t>
      </w:r>
      <w:r>
        <w:rPr>
          <w:rFonts w:ascii="Calibri" w:hAnsi="Calibri" w:eastAsia="Calibri"/>
          <w:spacing w:val="-1"/>
          <w:w w:val="100"/>
        </w:rPr>
        <w:t>S</w:t>
      </w:r>
      <w:r>
        <w:rPr>
          <w:rFonts w:ascii="Calibri" w:hAnsi="Calibri" w:eastAsia="Calibri"/>
          <w:spacing w:val="-3"/>
          <w:w w:val="100"/>
        </w:rPr>
        <w:t>E</w:t>
      </w:r>
      <w:r>
        <w:rPr>
          <w:rFonts w:ascii="Calibri" w:hAnsi="Calibri" w:eastAsia="Calibri"/>
          <w:spacing w:val="-5"/>
          <w:w w:val="100"/>
        </w:rPr>
        <w:t>R</w:t>
      </w:r>
      <w:r>
        <w:rPr>
          <w:rFonts w:ascii="Calibri" w:hAnsi="Calibri" w:eastAsia="Calibri"/>
          <w:spacing w:val="-1"/>
          <w:w w:val="100"/>
        </w:rPr>
        <w:t>V</w:t>
      </w:r>
      <w:r>
        <w:rPr>
          <w:rFonts w:ascii="Calibri" w:hAnsi="Calibri" w:eastAsia="Calibri"/>
          <w:spacing w:val="-3"/>
          <w:w w:val="100"/>
        </w:rPr>
        <w:t>E</w:t>
      </w:r>
      <w:r>
        <w:rPr>
          <w:rFonts w:ascii="Calibri" w:hAnsi="Calibri" w:eastAsia="Calibri"/>
          <w:spacing w:val="1"/>
          <w:w w:val="100"/>
        </w:rPr>
        <w:t>R</w:t>
      </w:r>
      <w:r>
        <w:rPr>
          <w:spacing w:val="-106"/>
          <w:w w:val="100"/>
        </w:rPr>
        <w:t>）</w:t>
      </w:r>
      <w:r>
        <w:rPr>
          <w:spacing w:val="-11"/>
          <w:w w:val="100"/>
        </w:rPr>
        <w:t>”服务，在服务上单击右键，选择“启动”，</w:t>
      </w:r>
      <w:r>
        <w:rPr>
          <w:rFonts w:ascii="Calibri" w:hAnsi="Calibri" w:eastAsia="Calibri"/>
          <w:spacing w:val="-6"/>
          <w:w w:val="100"/>
        </w:rPr>
        <w:t>S</w:t>
      </w:r>
      <w:r>
        <w:rPr>
          <w:rFonts w:ascii="Calibri" w:hAnsi="Calibri" w:eastAsia="Calibri"/>
          <w:spacing w:val="1"/>
          <w:w w:val="100"/>
        </w:rPr>
        <w:t>Q</w:t>
      </w:r>
      <w:r>
        <w:rPr>
          <w:rFonts w:ascii="Calibri" w:hAnsi="Calibri" w:eastAsia="Calibri"/>
          <w:w w:val="100"/>
        </w:rPr>
        <w:t>L</w:t>
      </w:r>
      <w:r>
        <w:rPr>
          <w:rFonts w:ascii="Calibri" w:hAnsi="Calibri" w:eastAsia="Calibri"/>
          <w:spacing w:val="-3"/>
        </w:rPr>
        <w:t xml:space="preserve"> </w:t>
      </w:r>
      <w:r>
        <w:rPr>
          <w:rFonts w:ascii="Calibri" w:hAnsi="Calibri" w:eastAsia="Calibri"/>
          <w:spacing w:val="-1"/>
          <w:w w:val="100"/>
        </w:rPr>
        <w:t>S</w:t>
      </w:r>
      <w:r>
        <w:rPr>
          <w:rFonts w:ascii="Calibri" w:hAnsi="Calibri" w:eastAsia="Calibri"/>
          <w:w w:val="100"/>
        </w:rPr>
        <w:t>e</w:t>
      </w:r>
      <w:r>
        <w:rPr>
          <w:rFonts w:ascii="Calibri" w:hAnsi="Calibri" w:eastAsia="Calibri"/>
          <w:spacing w:val="3"/>
          <w:w w:val="100"/>
        </w:rPr>
        <w:t>r</w:t>
      </w:r>
      <w:r>
        <w:rPr>
          <w:rFonts w:ascii="Calibri" w:hAnsi="Calibri" w:eastAsia="Calibri"/>
          <w:spacing w:val="-5"/>
          <w:w w:val="100"/>
        </w:rPr>
        <w:t>v</w:t>
      </w:r>
      <w:r>
        <w:rPr>
          <w:rFonts w:ascii="Calibri" w:hAnsi="Calibri" w:eastAsia="Calibri"/>
          <w:w w:val="100"/>
        </w:rPr>
        <w:t>er</w:t>
      </w:r>
      <w:r>
        <w:rPr>
          <w:rFonts w:ascii="Calibri" w:hAnsi="Calibri" w:eastAsia="Calibri"/>
          <w:spacing w:val="4"/>
        </w:rPr>
        <w:t xml:space="preserve"> </w:t>
      </w:r>
      <w:r>
        <w:rPr>
          <w:spacing w:val="-3"/>
          <w:w w:val="100"/>
        </w:rPr>
        <w:t>数据库引擎服务启动。</w:t>
      </w:r>
    </w:p>
    <w:p>
      <w:pPr>
        <w:pStyle w:val="4"/>
        <w:spacing w:before="2"/>
        <w:rPr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1449070</wp:posOffset>
            </wp:positionH>
            <wp:positionV relativeFrom="paragraph">
              <wp:posOffset>205105</wp:posOffset>
            </wp:positionV>
            <wp:extent cx="4213225" cy="303466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3419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10" w:h="16840"/>
          <w:pgMar w:top="1460" w:right="1300" w:bottom="280" w:left="1300" w:header="720" w:footer="720" w:gutter="0"/>
          <w:cols w:space="720" w:num="1"/>
        </w:sectPr>
      </w:pPr>
    </w:p>
    <w:p>
      <w:pPr>
        <w:pStyle w:val="4"/>
        <w:spacing w:before="58"/>
        <w:ind w:left="539"/>
      </w:pPr>
      <w:r>
        <w:rPr>
          <w:rFonts w:ascii="Calibri" w:eastAsia="Calibri"/>
        </w:rPr>
        <w:t>2</w:t>
      </w:r>
      <w:r>
        <w:t>、登录服务器</w:t>
      </w:r>
    </w:p>
    <w:p>
      <w:pPr>
        <w:pStyle w:val="4"/>
        <w:spacing w:before="43" w:line="278" w:lineRule="auto"/>
        <w:ind w:left="116" w:right="107" w:firstLine="422"/>
        <w:jc w:val="both"/>
      </w:pPr>
      <w:r>
        <w:rPr>
          <w:spacing w:val="-12"/>
        </w:rPr>
        <w:t xml:space="preserve">在使用 </w:t>
      </w:r>
      <w:r>
        <w:rPr>
          <w:rFonts w:ascii="Calibri" w:hAnsi="Calibri" w:eastAsia="Calibri"/>
        </w:rPr>
        <w:t xml:space="preserve">SQL Server Management Studio </w:t>
      </w:r>
      <w:r>
        <w:rPr>
          <w:spacing w:val="-6"/>
        </w:rPr>
        <w:t>管理数据库引擎服务器时，需要先登录到服务器上，第一</w:t>
      </w:r>
      <w:r>
        <w:rPr>
          <w:spacing w:val="-7"/>
        </w:rPr>
        <w:t>次登录时需要将登录界面的“服务器名称”选项修改为本地的计算机名。同时将身份验证方式改为</w:t>
      </w:r>
      <w:r>
        <w:t>“</w:t>
      </w:r>
      <w:r>
        <w:rPr>
          <w:rFonts w:ascii="Calibri" w:hAnsi="Calibri" w:eastAsia="Calibri"/>
        </w:rPr>
        <w:t xml:space="preserve">Windows </w:t>
      </w:r>
      <w:r>
        <w:rPr>
          <w:spacing w:val="-20"/>
        </w:rPr>
        <w:t>身份验证”。</w:t>
      </w:r>
    </w:p>
    <w:p>
      <w:pPr>
        <w:pStyle w:val="4"/>
        <w:rPr>
          <w:sz w:val="20"/>
        </w:rPr>
      </w:pPr>
    </w:p>
    <w:p>
      <w:pPr>
        <w:pStyle w:val="4"/>
        <w:spacing w:before="2"/>
        <w:rPr>
          <w:sz w:val="15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908040" cy="3851910"/>
            <wp:effectExtent l="0" t="0" r="5080" b="3810"/>
            <wp:docPr id="27" name="图片 27" descr="8}DZI5_G}71H7{8U8N6UW$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8}DZI5_G}71H7{8U8N6UW$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804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before="1"/>
        <w:rPr>
          <w:sz w:val="25"/>
        </w:rPr>
      </w:pPr>
    </w:p>
    <w:p>
      <w:pPr>
        <w:spacing w:after="0"/>
        <w:rPr>
          <w:rFonts w:hint="eastAsia" w:eastAsia="宋体"/>
          <w:sz w:val="25"/>
          <w:lang w:eastAsia="zh-CN"/>
        </w:rPr>
        <w:sectPr>
          <w:pgSz w:w="11910" w:h="16840"/>
          <w:pgMar w:top="1360" w:right="1300" w:bottom="280" w:left="1300" w:header="720" w:footer="720" w:gutter="0"/>
          <w:cols w:space="720" w:num="1"/>
        </w:sectPr>
      </w:pPr>
      <w:r>
        <w:rPr>
          <w:rFonts w:hint="eastAsia" w:eastAsia="宋体"/>
          <w:sz w:val="25"/>
          <w:lang w:eastAsia="zh-CN"/>
        </w:rPr>
        <w:drawing>
          <wp:inline distT="0" distB="0" distL="114300" distR="114300">
            <wp:extent cx="5895975" cy="3072130"/>
            <wp:effectExtent l="0" t="0" r="1905" b="6350"/>
            <wp:docPr id="28" name="图片 28" descr="P3~$_[T)Z2Y@D9$~)$[44$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P3~$_[T)Z2Y@D9$~)$[44$S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5"/>
      </w:pPr>
      <w:r>
        <w:t>三、实验内容（对操作过程进行详细说明或者截图）</w:t>
      </w:r>
    </w:p>
    <w:p>
      <w:pPr>
        <w:pStyle w:val="4"/>
        <w:spacing w:before="12"/>
        <w:rPr>
          <w:b/>
          <w:sz w:val="23"/>
        </w:rPr>
      </w:pPr>
    </w:p>
    <w:p>
      <w:pPr>
        <w:pStyle w:val="4"/>
        <w:ind w:left="539"/>
      </w:pPr>
      <w:r>
        <w:rPr>
          <w:rFonts w:ascii="Calibri" w:eastAsia="Calibri"/>
        </w:rPr>
        <w:t>1</w:t>
      </w:r>
      <w:r>
        <w:t>、创建数据库</w:t>
      </w:r>
    </w:p>
    <w:p>
      <w:pPr>
        <w:pStyle w:val="4"/>
        <w:spacing w:before="44"/>
        <w:ind w:left="539"/>
      </w:pPr>
      <w:r>
        <w:t>建立名为“</w:t>
      </w:r>
      <w:r>
        <w:rPr>
          <w:rFonts w:ascii="Calibri" w:hAnsi="Calibri" w:eastAsia="Calibri"/>
        </w:rPr>
        <w:t>Student</w:t>
      </w:r>
      <w:r>
        <w:t>”的数据库。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52800" cy="1876425"/>
            <wp:effectExtent l="0" t="0" r="0" b="1333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44"/>
        <w:ind w:left="539"/>
      </w:pPr>
    </w:p>
    <w:p>
      <w:pPr>
        <w:pStyle w:val="4"/>
        <w:spacing w:before="43"/>
        <w:ind w:left="539"/>
      </w:pPr>
      <w:r>
        <w:rPr>
          <w:rFonts w:ascii="Calibri" w:eastAsia="Calibri"/>
        </w:rPr>
        <w:t>2</w:t>
      </w:r>
      <w:r>
        <w:t>、建立基本表</w:t>
      </w:r>
    </w:p>
    <w:p>
      <w:pPr>
        <w:pStyle w:val="4"/>
        <w:spacing w:before="42" w:line="278" w:lineRule="auto"/>
        <w:ind w:left="116" w:right="105" w:firstLine="422"/>
      </w:pPr>
      <w:r>
        <w:rPr>
          <w:spacing w:val="-12"/>
          <w:w w:val="100"/>
        </w:rPr>
        <w:t>在“</w:t>
      </w:r>
      <w:r>
        <w:rPr>
          <w:rFonts w:ascii="Calibri" w:hAnsi="Calibri" w:eastAsia="Calibri"/>
          <w:spacing w:val="-1"/>
          <w:w w:val="100"/>
        </w:rPr>
        <w:t>S</w:t>
      </w:r>
      <w:r>
        <w:rPr>
          <w:rFonts w:ascii="Calibri" w:hAnsi="Calibri" w:eastAsia="Calibri"/>
          <w:spacing w:val="1"/>
          <w:w w:val="100"/>
        </w:rPr>
        <w:t>t</w:t>
      </w:r>
      <w:r>
        <w:rPr>
          <w:rFonts w:ascii="Calibri" w:hAnsi="Calibri" w:eastAsia="Calibri"/>
          <w:spacing w:val="-1"/>
          <w:w w:val="100"/>
        </w:rPr>
        <w:t>u</w:t>
      </w:r>
      <w:r>
        <w:rPr>
          <w:rFonts w:ascii="Calibri" w:hAnsi="Calibri" w:eastAsia="Calibri"/>
          <w:spacing w:val="-2"/>
          <w:w w:val="100"/>
        </w:rPr>
        <w:t>d</w:t>
      </w:r>
      <w:r>
        <w:rPr>
          <w:rFonts w:ascii="Calibri" w:hAnsi="Calibri" w:eastAsia="Calibri"/>
          <w:w w:val="100"/>
        </w:rPr>
        <w:t>e</w:t>
      </w:r>
      <w:r>
        <w:rPr>
          <w:rFonts w:ascii="Calibri" w:hAnsi="Calibri" w:eastAsia="Calibri"/>
          <w:spacing w:val="-5"/>
          <w:w w:val="100"/>
        </w:rPr>
        <w:t>n</w:t>
      </w:r>
      <w:r>
        <w:rPr>
          <w:rFonts w:ascii="Calibri" w:hAnsi="Calibri" w:eastAsia="Calibri"/>
          <w:spacing w:val="1"/>
          <w:w w:val="100"/>
        </w:rPr>
        <w:t>t</w:t>
      </w:r>
      <w:r>
        <w:rPr>
          <w:spacing w:val="-10"/>
          <w:w w:val="100"/>
        </w:rPr>
        <w:t>”数据库下，建立学生表</w:t>
      </w:r>
      <w:r>
        <w:rPr>
          <w:spacing w:val="1"/>
          <w:w w:val="100"/>
        </w:rPr>
        <w:t>（</w:t>
      </w:r>
      <w:r>
        <w:rPr>
          <w:rFonts w:ascii="Calibri" w:hAnsi="Calibri" w:eastAsia="Calibri"/>
          <w:spacing w:val="-2"/>
          <w:w w:val="100"/>
        </w:rPr>
        <w:t>S</w:t>
      </w:r>
      <w:r>
        <w:rPr>
          <w:spacing w:val="-106"/>
          <w:w w:val="100"/>
        </w:rPr>
        <w:t>）</w:t>
      </w:r>
      <w:r>
        <w:rPr>
          <w:spacing w:val="-14"/>
          <w:w w:val="100"/>
        </w:rPr>
        <w:t>、课程表</w:t>
      </w:r>
      <w:r>
        <w:rPr>
          <w:w w:val="100"/>
        </w:rPr>
        <w:t>（</w:t>
      </w:r>
      <w:r>
        <w:rPr>
          <w:rFonts w:ascii="Calibri" w:hAnsi="Calibri" w:eastAsia="Calibri"/>
          <w:spacing w:val="-8"/>
          <w:w w:val="100"/>
        </w:rPr>
        <w:t>C</w:t>
      </w:r>
      <w:r>
        <w:rPr>
          <w:spacing w:val="-25"/>
          <w:w w:val="100"/>
        </w:rPr>
        <w:t>）</w:t>
      </w:r>
      <w:r>
        <w:rPr>
          <w:spacing w:val="-5"/>
          <w:w w:val="100"/>
        </w:rPr>
        <w:t>和学生选课表</w:t>
      </w:r>
      <w:r>
        <w:rPr>
          <w:spacing w:val="1"/>
          <w:w w:val="100"/>
        </w:rPr>
        <w:t>（</w:t>
      </w:r>
      <w:r>
        <w:rPr>
          <w:rFonts w:ascii="Calibri" w:hAnsi="Calibri" w:eastAsia="Calibri"/>
          <w:spacing w:val="-2"/>
          <w:w w:val="100"/>
        </w:rPr>
        <w:t>S</w:t>
      </w:r>
      <w:r>
        <w:rPr>
          <w:rFonts w:ascii="Calibri" w:hAnsi="Calibri" w:eastAsia="Calibri"/>
          <w:spacing w:val="-3"/>
          <w:w w:val="100"/>
        </w:rPr>
        <w:t>C</w:t>
      </w:r>
      <w:r>
        <w:rPr>
          <w:spacing w:val="-106"/>
          <w:w w:val="100"/>
        </w:rPr>
        <w:t>）</w:t>
      </w:r>
      <w:r>
        <w:rPr>
          <w:spacing w:val="-6"/>
          <w:w w:val="100"/>
        </w:rPr>
        <w:t>，其逻辑结构描述，</w:t>
      </w:r>
      <w:r>
        <w:rPr>
          <w:spacing w:val="-18"/>
        </w:rPr>
        <w:t xml:space="preserve">详见表 </w:t>
      </w:r>
      <w:r>
        <w:rPr>
          <w:rFonts w:ascii="Calibri" w:hAnsi="Calibri" w:eastAsia="Calibri"/>
        </w:rPr>
        <w:t>1</w:t>
      </w:r>
      <w:r>
        <w:rPr>
          <w:spacing w:val="-18"/>
        </w:rPr>
        <w:t xml:space="preserve">、表 </w:t>
      </w:r>
      <w:r>
        <w:rPr>
          <w:rFonts w:ascii="Calibri" w:hAnsi="Calibri" w:eastAsia="Calibri"/>
        </w:rPr>
        <w:t xml:space="preserve">2 </w:t>
      </w:r>
      <w:r>
        <w:rPr>
          <w:spacing w:val="-20"/>
        </w:rPr>
        <w:t xml:space="preserve">和表 </w:t>
      </w:r>
      <w:r>
        <w:rPr>
          <w:rFonts w:ascii="Calibri" w:hAnsi="Calibri" w:eastAsia="Calibri"/>
        </w:rPr>
        <w:t>3</w:t>
      </w:r>
      <w:r>
        <w:t>。</w:t>
      </w:r>
    </w:p>
    <w:p>
      <w:pPr>
        <w:pStyle w:val="4"/>
        <w:spacing w:before="10"/>
        <w:rPr>
          <w:sz w:val="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1232535</wp:posOffset>
            </wp:positionH>
            <wp:positionV relativeFrom="paragraph">
              <wp:posOffset>95885</wp:posOffset>
            </wp:positionV>
            <wp:extent cx="5090160" cy="199199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9917" cy="1992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1227455</wp:posOffset>
            </wp:positionH>
            <wp:positionV relativeFrom="paragraph">
              <wp:posOffset>2211070</wp:posOffset>
            </wp:positionV>
            <wp:extent cx="5097145" cy="306832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7006" cy="3068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10"/>
        <w:rPr>
          <w:sz w:val="9"/>
        </w:rPr>
      </w:pPr>
    </w:p>
    <w:p>
      <w:pPr>
        <w:pStyle w:val="4"/>
        <w:spacing w:before="10"/>
        <w:rPr>
          <w:sz w:val="30"/>
        </w:rPr>
      </w:pPr>
    </w:p>
    <w:p>
      <w:pPr>
        <w:pStyle w:val="4"/>
        <w:spacing w:line="278" w:lineRule="auto"/>
        <w:ind w:left="116" w:right="110" w:firstLine="422"/>
        <w:rPr>
          <w:spacing w:val="-4"/>
        </w:rPr>
      </w:pPr>
      <w:r>
        <w:rPr>
          <w:spacing w:val="-22"/>
        </w:rPr>
        <w:t xml:space="preserve">其中：表 </w:t>
      </w:r>
      <w:r>
        <w:rPr>
          <w:rFonts w:ascii="Calibri" w:eastAsia="Calibri"/>
        </w:rPr>
        <w:t xml:space="preserve">1 </w:t>
      </w:r>
      <w:r>
        <w:rPr>
          <w:spacing w:val="-21"/>
        </w:rPr>
        <w:t>中学号</w:t>
      </w:r>
      <w:r>
        <w:rPr>
          <w:spacing w:val="-13"/>
        </w:rPr>
        <w:t>（</w:t>
      </w:r>
      <w:r>
        <w:rPr>
          <w:rFonts w:ascii="Calibri" w:eastAsia="Calibri"/>
          <w:spacing w:val="-13"/>
        </w:rPr>
        <w:t>Sno</w:t>
      </w:r>
      <w:r>
        <w:rPr>
          <w:spacing w:val="-13"/>
        </w:rPr>
        <w:t>）</w:t>
      </w:r>
      <w:r>
        <w:rPr>
          <w:spacing w:val="-21"/>
        </w:rPr>
        <w:t xml:space="preserve">为主码，表 </w:t>
      </w:r>
      <w:r>
        <w:rPr>
          <w:rFonts w:ascii="Calibri" w:eastAsia="Calibri"/>
        </w:rPr>
        <w:t xml:space="preserve">2 </w:t>
      </w:r>
      <w:r>
        <w:rPr>
          <w:spacing w:val="-16"/>
        </w:rPr>
        <w:t>中课程号</w:t>
      </w:r>
      <w:r>
        <w:rPr>
          <w:spacing w:val="-14"/>
        </w:rPr>
        <w:t>（</w:t>
      </w:r>
      <w:r>
        <w:rPr>
          <w:rFonts w:ascii="Calibri" w:eastAsia="Calibri"/>
          <w:spacing w:val="-14"/>
        </w:rPr>
        <w:t>Cno</w:t>
      </w:r>
      <w:r>
        <w:rPr>
          <w:spacing w:val="-14"/>
        </w:rPr>
        <w:t>）</w:t>
      </w:r>
      <w:r>
        <w:rPr>
          <w:spacing w:val="-19"/>
        </w:rPr>
        <w:t xml:space="preserve">为主码，表 </w:t>
      </w:r>
      <w:r>
        <w:rPr>
          <w:rFonts w:ascii="Calibri" w:eastAsia="Calibri"/>
        </w:rPr>
        <w:t xml:space="preserve">3 </w:t>
      </w:r>
      <w:r>
        <w:rPr>
          <w:spacing w:val="-12"/>
        </w:rPr>
        <w:t>中学号和课程号</w:t>
      </w:r>
      <w:r>
        <w:t>（</w:t>
      </w:r>
      <w:r>
        <w:rPr>
          <w:rFonts w:ascii="Calibri" w:eastAsia="Calibri"/>
        </w:rPr>
        <w:t>Sno,Cno</w:t>
      </w:r>
      <w:r>
        <w:t xml:space="preserve">） </w:t>
      </w:r>
      <w:r>
        <w:rPr>
          <w:spacing w:val="-4"/>
        </w:rPr>
        <w:t>共同构成主码，学号、课程号分别为外码。</w:t>
      </w:r>
    </w:p>
    <w:p>
      <w:pPr>
        <w:pStyle w:val="4"/>
        <w:spacing w:line="278" w:lineRule="auto"/>
        <w:ind w:left="116" w:right="110" w:firstLine="422"/>
        <w:rPr>
          <w:rFonts w:hint="eastAsia"/>
          <w:spacing w:val="-4"/>
          <w:lang w:val="en-US" w:eastAsia="zh-CN"/>
        </w:rPr>
      </w:pPr>
      <w:r>
        <w:rPr>
          <w:rFonts w:hint="eastAsia"/>
          <w:spacing w:val="-4"/>
          <w:lang w:val="en-US" w:eastAsia="zh-CN"/>
        </w:rPr>
        <w:t>S表：</w:t>
      </w:r>
    </w:p>
    <w:p>
      <w:pPr>
        <w:pStyle w:val="4"/>
        <w:spacing w:line="278" w:lineRule="auto"/>
        <w:ind w:left="116" w:right="110" w:firstLine="422"/>
        <w:rPr>
          <w:rFonts w:hint="eastAsia"/>
          <w:spacing w:val="-4"/>
          <w:lang w:val="en-US" w:eastAsia="zh-CN"/>
        </w:rPr>
      </w:pPr>
      <w:r>
        <w:rPr>
          <w:rFonts w:hint="eastAsia"/>
          <w:spacing w:val="-4"/>
          <w:lang w:val="en-US" w:eastAsia="zh-CN"/>
        </w:rPr>
        <w:drawing>
          <wp:inline distT="0" distB="0" distL="114300" distR="114300">
            <wp:extent cx="5901690" cy="3099435"/>
            <wp:effectExtent l="0" t="0" r="11430" b="9525"/>
            <wp:docPr id="6" name="图片 6" descr=")N0$24NJR[5Y{BE_V)3Q_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)N0$24NJR[5Y{BE_V)3Q_G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169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278" w:lineRule="auto"/>
        <w:ind w:left="116" w:right="110" w:firstLine="422"/>
        <w:rPr>
          <w:rFonts w:hint="eastAsia"/>
          <w:spacing w:val="-4"/>
          <w:lang w:val="en-US" w:eastAsia="zh-CN"/>
        </w:rPr>
      </w:pPr>
      <w:r>
        <w:rPr>
          <w:rFonts w:hint="eastAsia"/>
          <w:spacing w:val="-4"/>
          <w:lang w:val="en-US" w:eastAsia="zh-CN"/>
        </w:rPr>
        <w:t>C表：</w:t>
      </w:r>
    </w:p>
    <w:p>
      <w:pPr>
        <w:pStyle w:val="4"/>
        <w:spacing w:line="278" w:lineRule="auto"/>
        <w:ind w:left="116" w:right="110" w:firstLine="422"/>
        <w:rPr>
          <w:rFonts w:hint="default"/>
          <w:spacing w:val="-4"/>
          <w:lang w:val="en-US" w:eastAsia="zh-CN"/>
        </w:rPr>
      </w:pPr>
      <w:r>
        <w:rPr>
          <w:rFonts w:hint="default"/>
          <w:spacing w:val="-4"/>
          <w:lang w:val="en-US" w:eastAsia="zh-CN"/>
        </w:rPr>
        <w:drawing>
          <wp:inline distT="0" distB="0" distL="114300" distR="114300">
            <wp:extent cx="5906770" cy="3096895"/>
            <wp:effectExtent l="0" t="0" r="6350" b="12065"/>
            <wp:docPr id="8" name="图片 8" descr="AU7ER[P@T{U5TNI02Y%4P{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AU7ER[P@T{U5TNI02Y%4P{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278" w:lineRule="auto"/>
        <w:ind w:left="116" w:right="110" w:firstLine="422"/>
        <w:rPr>
          <w:rFonts w:hint="eastAsia"/>
          <w:spacing w:val="-4"/>
          <w:lang w:val="en-US" w:eastAsia="zh-CN"/>
        </w:rPr>
      </w:pPr>
      <w:r>
        <w:rPr>
          <w:rFonts w:hint="eastAsia"/>
          <w:spacing w:val="-4"/>
          <w:lang w:val="en-US" w:eastAsia="zh-CN"/>
        </w:rPr>
        <w:t>SC表：</w:t>
      </w:r>
    </w:p>
    <w:p>
      <w:pPr>
        <w:pStyle w:val="4"/>
        <w:spacing w:line="278" w:lineRule="auto"/>
        <w:ind w:left="116" w:right="110" w:firstLine="422"/>
        <w:rPr>
          <w:rFonts w:hint="default"/>
          <w:spacing w:val="-4"/>
          <w:lang w:val="en-US" w:eastAsia="zh-CN"/>
        </w:rPr>
      </w:pPr>
      <w:r>
        <w:rPr>
          <w:rFonts w:hint="default"/>
          <w:spacing w:val="-4"/>
          <w:lang w:val="en-US" w:eastAsia="zh-CN"/>
        </w:rPr>
        <w:drawing>
          <wp:inline distT="0" distB="0" distL="114300" distR="114300">
            <wp:extent cx="5911215" cy="3161030"/>
            <wp:effectExtent l="0" t="0" r="1905" b="8890"/>
            <wp:docPr id="10" name="图片 10" descr="V@](QRFBQE5K1V}YJV3QJ]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V@](QRFBQE5K1V}YJV3QJ]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539"/>
      </w:pPr>
      <w:r>
        <w:rPr>
          <w:rFonts w:ascii="Calibri" w:eastAsia="Calibri"/>
        </w:rPr>
        <w:t>3</w:t>
      </w:r>
      <w:r>
        <w:t>、录入数据</w:t>
      </w:r>
    </w:p>
    <w:p>
      <w:pPr>
        <w:pStyle w:val="4"/>
        <w:spacing w:before="43" w:line="278" w:lineRule="auto"/>
        <w:ind w:left="116" w:right="108" w:firstLine="422"/>
      </w:pPr>
      <w:r>
        <w:t>在每个表中录入以下数据，录入数据时注意数据的录入顺序，先在主键表中录入数据，再在外键表中录入数据。</w:t>
      </w:r>
    </w:p>
    <w:p>
      <w:pPr>
        <w:spacing w:after="0" w:line="278" w:lineRule="auto"/>
        <w:sectPr>
          <w:pgSz w:w="11910" w:h="16840"/>
          <w:pgMar w:top="1500" w:right="1300" w:bottom="280" w:left="1300" w:header="720" w:footer="720" w:gutter="0"/>
          <w:cols w:space="720" w:num="1"/>
        </w:sectPr>
      </w:pPr>
    </w:p>
    <w:p>
      <w:pPr>
        <w:pStyle w:val="4"/>
        <w:spacing w:before="58"/>
        <w:ind w:left="1433" w:right="1429"/>
        <w:jc w:val="center"/>
      </w:pPr>
      <w:r>
        <w:rPr>
          <w:spacing w:val="-24"/>
        </w:rPr>
        <w:t xml:space="preserve">表 </w:t>
      </w:r>
      <w:r>
        <w:rPr>
          <w:rFonts w:ascii="Calibri" w:eastAsia="Calibri"/>
        </w:rPr>
        <w:t xml:space="preserve">1 S </w:t>
      </w:r>
      <w:r>
        <w:t>表</w:t>
      </w:r>
    </w:p>
    <w:p>
      <w:pPr>
        <w:pStyle w:val="4"/>
        <w:spacing w:before="1"/>
        <w:rPr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1465580</wp:posOffset>
            </wp:positionH>
            <wp:positionV relativeFrom="paragraph">
              <wp:posOffset>130810</wp:posOffset>
            </wp:positionV>
            <wp:extent cx="4626610" cy="234696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6419" cy="2346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168"/>
        <w:ind w:left="1433" w:right="1433"/>
        <w:jc w:val="center"/>
      </w:pPr>
      <w:r>
        <w:rPr>
          <w:spacing w:val="-25"/>
        </w:rPr>
        <w:t xml:space="preserve">表 </w:t>
      </w:r>
      <w:r>
        <w:rPr>
          <w:rFonts w:ascii="Calibri" w:eastAsia="Calibri"/>
        </w:rPr>
        <w:t xml:space="preserve">2 C </w:t>
      </w:r>
      <w:r>
        <w:t>表</w:t>
      </w:r>
    </w:p>
    <w:p>
      <w:pPr>
        <w:pStyle w:val="4"/>
        <w:spacing w:before="1"/>
        <w:rPr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2324100</wp:posOffset>
            </wp:positionH>
            <wp:positionV relativeFrom="paragraph">
              <wp:posOffset>131445</wp:posOffset>
            </wp:positionV>
            <wp:extent cx="2943860" cy="235648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145" cy="235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153"/>
        <w:ind w:left="1433" w:right="1433"/>
        <w:jc w:val="center"/>
      </w:pPr>
      <w:r>
        <w:t xml:space="preserve">表 </w:t>
      </w:r>
      <w:r>
        <w:rPr>
          <w:rFonts w:ascii="Calibri" w:eastAsia="Calibri"/>
        </w:rPr>
        <w:t xml:space="preserve">3 SC </w:t>
      </w:r>
      <w:r>
        <w:t>表</w:t>
      </w:r>
    </w:p>
    <w:p>
      <w:pPr>
        <w:pStyle w:val="4"/>
        <w:spacing w:before="7"/>
        <w:rPr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2030730</wp:posOffset>
            </wp:positionH>
            <wp:positionV relativeFrom="paragraph">
              <wp:posOffset>134620</wp:posOffset>
            </wp:positionV>
            <wp:extent cx="3509010" cy="2535555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8745" cy="253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</w:pPr>
    </w:p>
    <w:p>
      <w:pPr>
        <w:tabs>
          <w:tab w:val="left" w:pos="7625"/>
        </w:tabs>
        <w:bidi w:val="0"/>
        <w:jc w:val="left"/>
        <w:rPr>
          <w:rFonts w:hint="eastAsia" w:cs="宋体"/>
          <w:sz w:val="22"/>
          <w:szCs w:val="22"/>
          <w:lang w:val="en-US" w:eastAsia="zh-CN" w:bidi="ar-SA"/>
        </w:rPr>
      </w:pPr>
      <w:r>
        <w:rPr>
          <w:rFonts w:hint="eastAsia" w:cs="宋体"/>
          <w:sz w:val="22"/>
          <w:szCs w:val="22"/>
          <w:lang w:val="en-US" w:eastAsia="zh-CN" w:bidi="ar-SA"/>
        </w:rPr>
        <w:tab/>
      </w:r>
    </w:p>
    <w:p>
      <w:pPr>
        <w:tabs>
          <w:tab w:val="left" w:pos="7625"/>
        </w:tabs>
        <w:bidi w:val="0"/>
        <w:jc w:val="left"/>
        <w:rPr>
          <w:rFonts w:hint="eastAsia" w:cs="宋体"/>
          <w:sz w:val="22"/>
          <w:szCs w:val="22"/>
          <w:lang w:val="en-US" w:eastAsia="zh-CN" w:bidi="ar-SA"/>
        </w:rPr>
      </w:pPr>
    </w:p>
    <w:p>
      <w:pPr>
        <w:tabs>
          <w:tab w:val="left" w:pos="7625"/>
        </w:tabs>
        <w:bidi w:val="0"/>
        <w:jc w:val="left"/>
        <w:rPr>
          <w:rFonts w:hint="eastAsia" w:cs="宋体"/>
          <w:sz w:val="22"/>
          <w:szCs w:val="22"/>
          <w:lang w:val="en-US" w:eastAsia="zh-CN" w:bidi="ar-SA"/>
        </w:rPr>
      </w:pPr>
      <w:r>
        <w:rPr>
          <w:rFonts w:hint="eastAsia" w:cs="宋体"/>
          <w:sz w:val="22"/>
          <w:szCs w:val="22"/>
          <w:lang w:val="en-US" w:eastAsia="zh-CN" w:bidi="ar-SA"/>
        </w:rPr>
        <w:t>S表：</w:t>
      </w:r>
    </w:p>
    <w:p>
      <w:pPr>
        <w:tabs>
          <w:tab w:val="left" w:pos="7625"/>
        </w:tabs>
        <w:bidi w:val="0"/>
        <w:jc w:val="left"/>
        <w:rPr>
          <w:rFonts w:hint="eastAsia" w:cs="宋体"/>
          <w:sz w:val="22"/>
          <w:szCs w:val="22"/>
          <w:lang w:val="en-US" w:eastAsia="zh-CN" w:bidi="ar-SA"/>
        </w:rPr>
      </w:pPr>
    </w:p>
    <w:p>
      <w:pPr>
        <w:tabs>
          <w:tab w:val="left" w:pos="7625"/>
        </w:tabs>
        <w:bidi w:val="0"/>
        <w:jc w:val="left"/>
        <w:rPr>
          <w:rFonts w:hint="default" w:cs="宋体"/>
          <w:sz w:val="22"/>
          <w:szCs w:val="22"/>
          <w:lang w:val="en-US" w:eastAsia="zh-CN" w:bidi="ar-SA"/>
        </w:rPr>
      </w:pPr>
      <w:r>
        <w:rPr>
          <w:rFonts w:hint="default" w:cs="宋体"/>
          <w:sz w:val="22"/>
          <w:szCs w:val="22"/>
          <w:lang w:val="en-US" w:eastAsia="zh-CN" w:bidi="ar-SA"/>
        </w:rPr>
        <w:drawing>
          <wp:inline distT="0" distB="0" distL="114300" distR="114300">
            <wp:extent cx="5897880" cy="3095625"/>
            <wp:effectExtent l="0" t="0" r="0" b="13335"/>
            <wp:docPr id="12" name="图片 12" descr="DE]$CXAZPM{OOE~QVWNP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DE]$CXAZPM{OOE~QVWNP60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7625"/>
        </w:tabs>
        <w:bidi w:val="0"/>
        <w:jc w:val="left"/>
        <w:rPr>
          <w:rFonts w:hint="default" w:cs="宋体"/>
          <w:sz w:val="22"/>
          <w:szCs w:val="22"/>
          <w:lang w:val="en-US" w:eastAsia="zh-CN" w:bidi="ar-SA"/>
        </w:rPr>
      </w:pPr>
    </w:p>
    <w:p>
      <w:pPr>
        <w:tabs>
          <w:tab w:val="left" w:pos="7625"/>
        </w:tabs>
        <w:bidi w:val="0"/>
        <w:jc w:val="left"/>
        <w:rPr>
          <w:rFonts w:hint="eastAsia" w:cs="宋体"/>
          <w:sz w:val="22"/>
          <w:szCs w:val="22"/>
          <w:lang w:val="en-US" w:eastAsia="zh-CN" w:bidi="ar-SA"/>
        </w:rPr>
      </w:pPr>
      <w:r>
        <w:rPr>
          <w:rFonts w:hint="eastAsia" w:cs="宋体"/>
          <w:sz w:val="22"/>
          <w:szCs w:val="22"/>
          <w:lang w:val="en-US" w:eastAsia="zh-CN" w:bidi="ar-SA"/>
        </w:rPr>
        <w:t>C表：</w:t>
      </w:r>
    </w:p>
    <w:p>
      <w:pPr>
        <w:tabs>
          <w:tab w:val="left" w:pos="7625"/>
        </w:tabs>
        <w:bidi w:val="0"/>
        <w:jc w:val="left"/>
        <w:rPr>
          <w:rFonts w:hint="eastAsia" w:cs="宋体"/>
          <w:sz w:val="22"/>
          <w:szCs w:val="22"/>
          <w:lang w:val="en-US" w:eastAsia="zh-CN" w:bidi="ar-SA"/>
        </w:rPr>
      </w:pPr>
    </w:p>
    <w:p>
      <w:pPr>
        <w:tabs>
          <w:tab w:val="left" w:pos="7625"/>
        </w:tabs>
        <w:bidi w:val="0"/>
        <w:jc w:val="left"/>
        <w:rPr>
          <w:rFonts w:hint="default" w:cs="宋体"/>
          <w:sz w:val="22"/>
          <w:szCs w:val="22"/>
          <w:lang w:val="en-US" w:eastAsia="zh-CN" w:bidi="ar-SA"/>
        </w:rPr>
      </w:pPr>
      <w:r>
        <w:rPr>
          <w:rFonts w:hint="default" w:cs="宋体"/>
          <w:sz w:val="22"/>
          <w:szCs w:val="22"/>
          <w:lang w:val="en-US" w:eastAsia="zh-CN" w:bidi="ar-SA"/>
        </w:rPr>
        <w:drawing>
          <wp:inline distT="0" distB="0" distL="114300" distR="114300">
            <wp:extent cx="5901690" cy="3113405"/>
            <wp:effectExtent l="0" t="0" r="11430" b="10795"/>
            <wp:docPr id="14" name="图片 14" descr="7V$TJEQ}9(SP8QHRZ5@`5%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7V$TJEQ}9(SP8QHRZ5@`5%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169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7625"/>
        </w:tabs>
        <w:bidi w:val="0"/>
        <w:jc w:val="left"/>
        <w:rPr>
          <w:rFonts w:hint="default" w:cs="宋体"/>
          <w:sz w:val="22"/>
          <w:szCs w:val="22"/>
          <w:lang w:val="en-US" w:eastAsia="zh-CN" w:bidi="ar-SA"/>
        </w:rPr>
      </w:pPr>
    </w:p>
    <w:p>
      <w:pPr>
        <w:tabs>
          <w:tab w:val="left" w:pos="7625"/>
        </w:tabs>
        <w:bidi w:val="0"/>
        <w:jc w:val="left"/>
        <w:rPr>
          <w:rFonts w:hint="eastAsia" w:cs="宋体"/>
          <w:sz w:val="22"/>
          <w:szCs w:val="22"/>
          <w:lang w:val="en-US" w:eastAsia="zh-CN" w:bidi="ar-SA"/>
        </w:rPr>
      </w:pPr>
      <w:r>
        <w:rPr>
          <w:rFonts w:hint="eastAsia" w:cs="宋体"/>
          <w:sz w:val="22"/>
          <w:szCs w:val="22"/>
          <w:lang w:val="en-US" w:eastAsia="zh-CN" w:bidi="ar-SA"/>
        </w:rPr>
        <w:t>SC表：</w:t>
      </w:r>
    </w:p>
    <w:p>
      <w:pPr>
        <w:tabs>
          <w:tab w:val="left" w:pos="7625"/>
        </w:tabs>
        <w:bidi w:val="0"/>
        <w:jc w:val="left"/>
        <w:rPr>
          <w:rFonts w:hint="eastAsia" w:cs="宋体"/>
          <w:sz w:val="22"/>
          <w:szCs w:val="22"/>
          <w:lang w:val="en-US" w:eastAsia="zh-CN" w:bidi="ar-SA"/>
        </w:rPr>
      </w:pPr>
    </w:p>
    <w:p>
      <w:pPr>
        <w:tabs>
          <w:tab w:val="left" w:pos="7625"/>
        </w:tabs>
        <w:bidi w:val="0"/>
        <w:jc w:val="left"/>
        <w:rPr>
          <w:rFonts w:hint="default" w:cs="宋体"/>
          <w:sz w:val="22"/>
          <w:szCs w:val="22"/>
          <w:lang w:val="en-US" w:eastAsia="zh-CN" w:bidi="ar-SA"/>
        </w:rPr>
        <w:sectPr>
          <w:pgSz w:w="11910" w:h="16840"/>
          <w:pgMar w:top="1360" w:right="1300" w:bottom="280" w:left="1300" w:header="720" w:footer="720" w:gutter="0"/>
          <w:cols w:space="720" w:num="1"/>
        </w:sectPr>
      </w:pPr>
      <w:r>
        <w:rPr>
          <w:rFonts w:hint="default" w:cs="宋体"/>
          <w:sz w:val="22"/>
          <w:szCs w:val="22"/>
          <w:lang w:val="en-US" w:eastAsia="zh-CN" w:bidi="ar-SA"/>
        </w:rPr>
        <w:drawing>
          <wp:inline distT="0" distB="0" distL="114300" distR="114300">
            <wp:extent cx="5897880" cy="3093085"/>
            <wp:effectExtent l="0" t="0" r="0" b="635"/>
            <wp:docPr id="16" name="图片 16" descr="I6T{[LABZ]K3N0@PT]{NR7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6T{[LABZ]K3N0@PT]{NR7P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58"/>
        <w:ind w:left="539"/>
      </w:pPr>
      <w:r>
        <w:rPr>
          <w:rFonts w:ascii="Calibri" w:eastAsia="Calibri"/>
        </w:rPr>
        <w:t>4</w:t>
      </w:r>
      <w:r>
        <w:t>、修改数据表逻辑结构</w:t>
      </w:r>
    </w:p>
    <w:p>
      <w:pPr>
        <w:pStyle w:val="8"/>
        <w:numPr>
          <w:ilvl w:val="0"/>
          <w:numId w:val="2"/>
        </w:numPr>
        <w:tabs>
          <w:tab w:val="left" w:pos="1069"/>
        </w:tabs>
        <w:spacing w:before="43" w:after="0" w:line="240" w:lineRule="auto"/>
        <w:ind w:left="1068" w:right="0" w:hanging="530"/>
        <w:jc w:val="left"/>
        <w:rPr>
          <w:sz w:val="21"/>
        </w:rPr>
      </w:pPr>
      <w:r>
        <w:rPr>
          <w:spacing w:val="-8"/>
          <w:sz w:val="21"/>
        </w:rPr>
        <w:t xml:space="preserve">在课程表中添加一个授课教师列，列名为 </w:t>
      </w:r>
      <w:r>
        <w:rPr>
          <w:rFonts w:ascii="Calibri" w:eastAsia="Calibri"/>
          <w:spacing w:val="-5"/>
          <w:sz w:val="21"/>
        </w:rPr>
        <w:t>Tname</w:t>
      </w:r>
      <w:r>
        <w:rPr>
          <w:spacing w:val="-13"/>
          <w:sz w:val="21"/>
        </w:rPr>
        <w:t xml:space="preserve">，类型为 </w:t>
      </w:r>
      <w:r>
        <w:rPr>
          <w:rFonts w:ascii="Calibri" w:eastAsia="Calibri"/>
          <w:sz w:val="21"/>
        </w:rPr>
        <w:t>char</w:t>
      </w:r>
      <w:r>
        <w:rPr>
          <w:sz w:val="21"/>
        </w:rPr>
        <w:t>（</w:t>
      </w:r>
      <w:r>
        <w:rPr>
          <w:rFonts w:ascii="Calibri" w:eastAsia="Calibri"/>
          <w:sz w:val="21"/>
        </w:rPr>
        <w:t>8</w:t>
      </w:r>
      <w:r>
        <w:rPr>
          <w:sz w:val="21"/>
        </w:rPr>
        <w:t>）</w:t>
      </w:r>
    </w:p>
    <w:p>
      <w:pPr>
        <w:pStyle w:val="8"/>
        <w:numPr>
          <w:ilvl w:val="0"/>
          <w:numId w:val="2"/>
        </w:numPr>
        <w:tabs>
          <w:tab w:val="left" w:pos="1069"/>
        </w:tabs>
        <w:spacing w:before="43" w:after="0" w:line="240" w:lineRule="auto"/>
        <w:ind w:left="1068" w:right="0" w:hanging="530"/>
        <w:jc w:val="left"/>
        <w:rPr>
          <w:sz w:val="21"/>
        </w:rPr>
      </w:pPr>
      <w:r>
        <w:rPr>
          <w:spacing w:val="-10"/>
          <w:sz w:val="21"/>
        </w:rPr>
        <w:t xml:space="preserve">将学生表中的 </w:t>
      </w:r>
      <w:r>
        <w:rPr>
          <w:rFonts w:ascii="Calibri" w:eastAsia="Calibri"/>
          <w:sz w:val="21"/>
        </w:rPr>
        <w:t>Brithday</w:t>
      </w:r>
      <w:r>
        <w:rPr>
          <w:rFonts w:ascii="Calibri" w:eastAsia="Calibri"/>
          <w:spacing w:val="1"/>
          <w:sz w:val="21"/>
        </w:rPr>
        <w:t xml:space="preserve"> </w:t>
      </w:r>
      <w:r>
        <w:rPr>
          <w:spacing w:val="-2"/>
          <w:sz w:val="21"/>
        </w:rPr>
        <w:t>属性列删除。</w:t>
      </w:r>
    </w:p>
    <w:p>
      <w:pPr>
        <w:pStyle w:val="8"/>
        <w:numPr>
          <w:ilvl w:val="0"/>
          <w:numId w:val="3"/>
        </w:numPr>
        <w:tabs>
          <w:tab w:val="left" w:pos="1069"/>
        </w:tabs>
        <w:spacing w:before="43" w:after="0" w:line="240" w:lineRule="auto"/>
        <w:ind w:left="538" w:leftChars="0" w:right="0" w:rightChars="0"/>
        <w:jc w:val="left"/>
        <w:rPr>
          <w:rFonts w:hint="eastAsia"/>
          <w:spacing w:val="-2"/>
          <w:sz w:val="21"/>
          <w:lang w:eastAsia="zh-CN"/>
        </w:rPr>
      </w:pPr>
      <w:r>
        <w:rPr>
          <w:rFonts w:hint="eastAsia"/>
          <w:spacing w:val="-2"/>
          <w:sz w:val="21"/>
          <w:lang w:eastAsia="zh-CN"/>
        </w:rPr>
        <w:t>：</w:t>
      </w:r>
    </w:p>
    <w:p>
      <w:pPr>
        <w:pStyle w:val="8"/>
        <w:numPr>
          <w:ilvl w:val="0"/>
          <w:numId w:val="0"/>
        </w:numPr>
        <w:tabs>
          <w:tab w:val="left" w:pos="1069"/>
        </w:tabs>
        <w:spacing w:before="43" w:after="0" w:line="240" w:lineRule="auto"/>
        <w:ind w:left="8" w:leftChars="0" w:right="0" w:rightChars="0"/>
        <w:jc w:val="left"/>
        <w:rPr>
          <w:rFonts w:hint="eastAsia"/>
          <w:spacing w:val="-2"/>
          <w:sz w:val="21"/>
          <w:lang w:eastAsia="zh-CN"/>
        </w:rPr>
      </w:pPr>
      <w:r>
        <w:rPr>
          <w:rFonts w:hint="eastAsia"/>
          <w:spacing w:val="-2"/>
          <w:sz w:val="21"/>
          <w:lang w:eastAsia="zh-CN"/>
        </w:rPr>
        <w:drawing>
          <wp:inline distT="0" distB="0" distL="114300" distR="114300">
            <wp:extent cx="5895975" cy="3115310"/>
            <wp:effectExtent l="0" t="0" r="1905" b="8890"/>
            <wp:docPr id="18" name="图片 18" descr="IJ0`5IV(J]$3%%B3AGGC3)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J0`5IV(J]$3%%B3AGGC3)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3"/>
        </w:numPr>
        <w:tabs>
          <w:tab w:val="left" w:pos="1069"/>
        </w:tabs>
        <w:spacing w:before="43" w:after="0" w:line="240" w:lineRule="auto"/>
        <w:ind w:left="538" w:leftChars="0" w:right="0" w:rightChars="0" w:hanging="530" w:firstLineChars="0"/>
        <w:jc w:val="left"/>
        <w:rPr>
          <w:rFonts w:hint="eastAsia"/>
          <w:spacing w:val="-2"/>
          <w:sz w:val="21"/>
          <w:lang w:eastAsia="zh-CN"/>
        </w:rPr>
      </w:pPr>
      <w:r>
        <w:rPr>
          <w:rFonts w:hint="eastAsia"/>
          <w:spacing w:val="-2"/>
          <w:sz w:val="21"/>
          <w:lang w:eastAsia="zh-CN"/>
        </w:rPr>
        <w:t>：</w:t>
      </w:r>
    </w:p>
    <w:p>
      <w:pPr>
        <w:pStyle w:val="8"/>
        <w:numPr>
          <w:ilvl w:val="0"/>
          <w:numId w:val="0"/>
        </w:numPr>
        <w:tabs>
          <w:tab w:val="left" w:pos="1069"/>
        </w:tabs>
        <w:spacing w:before="43" w:after="0" w:line="240" w:lineRule="auto"/>
        <w:ind w:left="8" w:leftChars="0" w:right="0" w:rightChars="0"/>
        <w:jc w:val="left"/>
        <w:rPr>
          <w:rFonts w:hint="eastAsia"/>
          <w:spacing w:val="-2"/>
          <w:sz w:val="21"/>
          <w:lang w:eastAsia="zh-CN"/>
        </w:rPr>
      </w:pPr>
      <w:r>
        <w:rPr>
          <w:rFonts w:hint="eastAsia"/>
          <w:spacing w:val="-2"/>
          <w:sz w:val="21"/>
          <w:lang w:eastAsia="zh-CN"/>
        </w:rPr>
        <w:drawing>
          <wp:inline distT="0" distB="0" distL="114300" distR="114300">
            <wp:extent cx="5906770" cy="3121660"/>
            <wp:effectExtent l="0" t="0" r="6350" b="2540"/>
            <wp:docPr id="19" name="图片 19" descr="A9V6Y7)6_AX_]FGQJ`F6H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A9V6Y7)6_AX_]FGQJ`F6H6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43"/>
        <w:ind w:left="539"/>
      </w:pPr>
      <w:r>
        <w:rPr>
          <w:rFonts w:ascii="Calibri" w:eastAsia="Calibri"/>
        </w:rPr>
        <w:t>5</w:t>
      </w:r>
      <w:r>
        <w:t>、数据删除操作</w:t>
      </w:r>
    </w:p>
    <w:p>
      <w:pPr>
        <w:pStyle w:val="4"/>
        <w:spacing w:before="43"/>
        <w:ind w:left="539"/>
      </w:pPr>
      <w:r>
        <w:t>试着删除学生表中的某一行数据、某些数据或者全部数据。注意分析出现的错误信息。</w:t>
      </w:r>
    </w:p>
    <w:p>
      <w:pPr>
        <w:pStyle w:val="4"/>
        <w:spacing w:before="43"/>
        <w:ind w:left="539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删除两行数据：</w:t>
      </w:r>
    </w:p>
    <w:p>
      <w:pPr>
        <w:pStyle w:val="4"/>
        <w:spacing w:before="43"/>
        <w:ind w:left="539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895975" cy="3121660"/>
            <wp:effectExtent l="0" t="0" r="1905" b="2540"/>
            <wp:docPr id="20" name="图片 20" descr="I0[[0{~ALNNV8O~(0]KNMB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0[[0{~ALNNV8O~(0]KNMBR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43"/>
        <w:ind w:left="539"/>
      </w:pPr>
      <w:r>
        <w:rPr>
          <w:rFonts w:ascii="Calibri" w:eastAsia="Calibri"/>
        </w:rPr>
        <w:t>6</w:t>
      </w:r>
      <w:r>
        <w:t>、数据库的备份与还原</w:t>
      </w:r>
    </w:p>
    <w:p>
      <w:pPr>
        <w:pStyle w:val="8"/>
        <w:numPr>
          <w:ilvl w:val="0"/>
          <w:numId w:val="4"/>
        </w:numPr>
        <w:tabs>
          <w:tab w:val="left" w:pos="1069"/>
        </w:tabs>
        <w:spacing w:before="43" w:after="0" w:line="240" w:lineRule="auto"/>
        <w:ind w:left="1068" w:right="0" w:hanging="530"/>
        <w:jc w:val="left"/>
        <w:rPr>
          <w:sz w:val="21"/>
        </w:rPr>
      </w:pPr>
      <w:r>
        <w:rPr>
          <w:sz w:val="21"/>
        </w:rPr>
        <w:t>备份“</w:t>
      </w:r>
      <w:r>
        <w:rPr>
          <w:rFonts w:ascii="Calibri" w:hAnsi="Calibri" w:eastAsia="Calibri"/>
          <w:sz w:val="21"/>
        </w:rPr>
        <w:t>Student</w:t>
      </w:r>
      <w:r>
        <w:rPr>
          <w:sz w:val="21"/>
        </w:rPr>
        <w:t>”数据库</w:t>
      </w:r>
    </w:p>
    <w:p>
      <w:pPr>
        <w:pStyle w:val="8"/>
        <w:numPr>
          <w:ilvl w:val="0"/>
          <w:numId w:val="0"/>
        </w:numPr>
        <w:tabs>
          <w:tab w:val="left" w:pos="1069"/>
        </w:tabs>
        <w:spacing w:before="43" w:after="0" w:line="240" w:lineRule="auto"/>
        <w:ind w:left="538" w:leftChars="0" w:right="0" w:rightChars="0"/>
        <w:jc w:val="left"/>
        <w:rPr>
          <w:rFonts w:hint="eastAsia" w:eastAsia="宋体"/>
          <w:sz w:val="21"/>
          <w:lang w:eastAsia="zh-CN"/>
        </w:rPr>
      </w:pPr>
      <w:r>
        <w:rPr>
          <w:rFonts w:hint="eastAsia" w:eastAsia="宋体"/>
          <w:sz w:val="21"/>
          <w:lang w:eastAsia="zh-CN"/>
        </w:rPr>
        <w:drawing>
          <wp:inline distT="0" distB="0" distL="114300" distR="114300">
            <wp:extent cx="5903595" cy="4789805"/>
            <wp:effectExtent l="0" t="0" r="9525" b="10795"/>
            <wp:docPr id="22" name="图片 22" descr="T@I]3B6_U@R1H%9WR`8D_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T@I]3B6_U@R1H%9WR`8D_FO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tabs>
          <w:tab w:val="left" w:pos="1069"/>
        </w:tabs>
        <w:spacing w:before="43" w:after="0" w:line="240" w:lineRule="auto"/>
        <w:ind w:left="538" w:leftChars="0" w:right="0" w:rightChars="0"/>
        <w:jc w:val="left"/>
        <w:rPr>
          <w:rFonts w:hint="eastAsia" w:eastAsia="宋体"/>
          <w:sz w:val="21"/>
          <w:lang w:eastAsia="zh-CN"/>
        </w:rPr>
      </w:pPr>
      <w:r>
        <w:rPr>
          <w:rFonts w:hint="eastAsia" w:eastAsia="宋体"/>
          <w:sz w:val="21"/>
          <w:lang w:eastAsia="zh-CN"/>
        </w:rPr>
        <w:drawing>
          <wp:inline distT="0" distB="0" distL="114300" distR="114300">
            <wp:extent cx="3429000" cy="1857375"/>
            <wp:effectExtent l="0" t="0" r="0" b="1905"/>
            <wp:docPr id="23" name="图片 23" descr="31ZG{BP[~LJ$)@X]5EA@[6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31ZG{BP[~LJ$)@X]5EA@[6N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4"/>
        </w:numPr>
        <w:tabs>
          <w:tab w:val="left" w:pos="1069"/>
        </w:tabs>
        <w:spacing w:before="43" w:after="0" w:line="240" w:lineRule="auto"/>
        <w:ind w:left="1068" w:right="0" w:hanging="530"/>
        <w:jc w:val="left"/>
        <w:rPr>
          <w:sz w:val="21"/>
        </w:rPr>
      </w:pPr>
      <w:r>
        <w:rPr>
          <w:sz w:val="21"/>
        </w:rPr>
        <w:t>还原“</w:t>
      </w:r>
      <w:r>
        <w:rPr>
          <w:rFonts w:ascii="Calibri" w:hAnsi="Calibri" w:eastAsia="Calibri"/>
          <w:sz w:val="21"/>
        </w:rPr>
        <w:t>Student</w:t>
      </w:r>
      <w:r>
        <w:rPr>
          <w:spacing w:val="-2"/>
          <w:sz w:val="21"/>
        </w:rPr>
        <w:t>”数据库</w:t>
      </w:r>
      <w:r>
        <w:rPr>
          <w:sz w:val="21"/>
        </w:rPr>
        <w:t>（</w:t>
      </w:r>
      <w:r>
        <w:rPr>
          <w:spacing w:val="-2"/>
          <w:sz w:val="21"/>
        </w:rPr>
        <w:t>可先删除“</w:t>
      </w:r>
      <w:r>
        <w:rPr>
          <w:rFonts w:ascii="Calibri" w:hAnsi="Calibri" w:eastAsia="Calibri"/>
          <w:sz w:val="21"/>
        </w:rPr>
        <w:t>Student</w:t>
      </w:r>
      <w:r>
        <w:rPr>
          <w:spacing w:val="-11"/>
          <w:sz w:val="21"/>
        </w:rPr>
        <w:t>”数据库，后完成还原。</w:t>
      </w:r>
      <w:r>
        <w:rPr>
          <w:sz w:val="21"/>
        </w:rPr>
        <w:t>）</w:t>
      </w:r>
    </w:p>
    <w:p>
      <w:pPr>
        <w:pStyle w:val="8"/>
        <w:numPr>
          <w:ilvl w:val="0"/>
          <w:numId w:val="0"/>
        </w:numPr>
        <w:tabs>
          <w:tab w:val="left" w:pos="1069"/>
        </w:tabs>
        <w:spacing w:before="43" w:after="0" w:line="240" w:lineRule="auto"/>
        <w:ind w:left="538" w:leftChars="0" w:right="0" w:rightChars="0"/>
        <w:jc w:val="left"/>
        <w:rPr>
          <w:sz w:val="21"/>
        </w:rPr>
      </w:pPr>
    </w:p>
    <w:p>
      <w:pPr>
        <w:pStyle w:val="4"/>
        <w:spacing w:before="7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909310" cy="4822190"/>
            <wp:effectExtent l="0" t="0" r="3810" b="8890"/>
            <wp:docPr id="24" name="图片 24" descr="]9{[730YZE)PDL5KK983LF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]9{[730YZE)PDL5KK983LFY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7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3381375" cy="1895475"/>
            <wp:effectExtent l="0" t="0" r="1905" b="9525"/>
            <wp:docPr id="25" name="图片 25" descr="_]Z_1_M83486727TJR[Q]U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_]Z_1_M83486727TJR[Q]U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7"/>
        <w:rPr>
          <w:rFonts w:hint="eastAsia" w:eastAsia="宋体"/>
          <w:sz w:val="24"/>
          <w:lang w:eastAsia="zh-CN"/>
        </w:rPr>
      </w:pPr>
    </w:p>
    <w:p>
      <w:pPr>
        <w:pStyle w:val="4"/>
        <w:spacing w:before="7"/>
        <w:rPr>
          <w:rFonts w:hint="eastAsia" w:eastAsia="宋体"/>
          <w:sz w:val="24"/>
          <w:lang w:eastAsia="zh-CN"/>
        </w:rPr>
      </w:pPr>
    </w:p>
    <w:p>
      <w:pPr>
        <w:pStyle w:val="4"/>
        <w:spacing w:before="7"/>
        <w:rPr>
          <w:rFonts w:hint="eastAsia" w:eastAsia="宋体"/>
          <w:sz w:val="24"/>
          <w:lang w:eastAsia="zh-CN"/>
        </w:rPr>
      </w:pPr>
      <w:bookmarkStart w:id="0" w:name="_GoBack"/>
      <w:bookmarkEnd w:id="0"/>
    </w:p>
    <w:p>
      <w:pPr>
        <w:pStyle w:val="3"/>
        <w:numPr>
          <w:ilvl w:val="0"/>
          <w:numId w:val="5"/>
        </w:numPr>
      </w:pPr>
      <w:r>
        <w:t>实验总结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0" w:after="0" w:afterAutospacing="0"/>
        <w:ind w:left="0" w:right="0"/>
        <w:jc w:val="left"/>
        <w:rPr>
          <w:rFonts w:hint="eastAsia" w:ascii="微软雅黑" w:hAnsi="微软雅黑" w:eastAsia="微软雅黑" w:cs="微软雅黑"/>
          <w:b/>
          <w:bCs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1"/>
          <w:szCs w:val="21"/>
          <w:lang w:val="en-US" w:eastAsia="zh-CN" w:bidi="ar"/>
        </w:rPr>
        <w:t>当遇到不会的东西或不熟的知识点，要自己学会自主上网查阅资料。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0" w:after="0" w:afterAutospacing="0"/>
        <w:ind w:left="0" w:right="0"/>
        <w:jc w:val="left"/>
        <w:rPr>
          <w:rFonts w:hint="eastAsia" w:ascii="微软雅黑" w:hAnsi="微软雅黑" w:eastAsia="微软雅黑" w:cs="微软雅黑"/>
          <w:b/>
          <w:bCs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1"/>
          <w:szCs w:val="21"/>
          <w:lang w:val="en-US" w:eastAsia="zh-CN" w:bidi="ar"/>
        </w:rPr>
        <w:t>要及时复习老师在课上的知识点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0" w:after="0" w:afterAutospacing="0"/>
        <w:ind w:left="0" w:right="0"/>
        <w:jc w:val="left"/>
        <w:rPr>
          <w:rFonts w:hint="eastAsia" w:ascii="微软雅黑" w:hAnsi="微软雅黑" w:eastAsia="微软雅黑" w:cs="微软雅黑"/>
          <w:b/>
          <w:bCs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1"/>
          <w:szCs w:val="21"/>
          <w:lang w:val="en-US" w:eastAsia="zh-CN" w:bidi="ar"/>
        </w:rPr>
        <w:t>要学会思考问题，以及自主解决问题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0" w:after="0" w:afterAutospacing="0"/>
        <w:ind w:left="0" w:right="0"/>
        <w:jc w:val="left"/>
        <w:rPr>
          <w:rFonts w:hint="eastAsia" w:ascii="微软雅黑" w:hAnsi="微软雅黑" w:eastAsia="微软雅黑" w:cs="微软雅黑"/>
          <w:b/>
          <w:bCs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bCs/>
          <w:kern w:val="0"/>
          <w:sz w:val="21"/>
          <w:szCs w:val="21"/>
          <w:lang w:val="en-US" w:eastAsia="zh-CN" w:bidi="ar"/>
        </w:rPr>
        <w:t>当遇到问题时，不要慌! ! !</w:t>
      </w:r>
    </w:p>
    <w:p>
      <w:pPr>
        <w:numPr>
          <w:numId w:val="0"/>
        </w:numPr>
        <w:ind w:right="0" w:rightChars="0"/>
        <w:rPr>
          <w:rFonts w:hint="default"/>
          <w:lang w:val="en-US" w:eastAsia="zh-CN"/>
        </w:rPr>
      </w:pPr>
    </w:p>
    <w:sectPr>
      <w:pgSz w:w="11910" w:h="16840"/>
      <w:pgMar w:top="1360" w:right="1300" w:bottom="280" w:left="130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C148E4"/>
    <w:multiLevelType w:val="multilevel"/>
    <w:tmpl w:val="8BC148E4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0" w:firstLine="0"/>
      </w:pPr>
      <w:rPr>
        <w:rFonts w:hint="default" w:ascii="Times New Roman" w:hAnsi="Times New Roman" w:cs="Times New Roman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firstLine="65176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65176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firstLine="65176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firstLine="65176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firstLine="65176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firstLine="65176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firstLine="65176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firstLine="65176"/>
      </w:pPr>
    </w:lvl>
  </w:abstractNum>
  <w:abstractNum w:abstractNumId="1">
    <w:nsid w:val="CF092B84"/>
    <w:multiLevelType w:val="multilevel"/>
    <w:tmpl w:val="CF092B84"/>
    <w:lvl w:ilvl="0" w:tentative="0">
      <w:start w:val="1"/>
      <w:numFmt w:val="decimal"/>
      <w:lvlText w:val="（%1）"/>
      <w:lvlJc w:val="left"/>
      <w:pPr>
        <w:ind w:left="1068" w:hanging="530"/>
        <w:jc w:val="left"/>
      </w:pPr>
      <w:rPr>
        <w:rFonts w:hint="default" w:ascii="宋体" w:hAnsi="宋体" w:eastAsia="宋体" w:cs="宋体"/>
        <w:spacing w:val="-57"/>
        <w:w w:val="100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884" w:hanging="530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708" w:hanging="530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533" w:hanging="530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357" w:hanging="53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182" w:hanging="53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006" w:hanging="53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830" w:hanging="53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655" w:hanging="530"/>
      </w:pPr>
      <w:rPr>
        <w:rFonts w:hint="default"/>
      </w:rPr>
    </w:lvl>
  </w:abstractNum>
  <w:abstractNum w:abstractNumId="2">
    <w:nsid w:val="E444C3D2"/>
    <w:multiLevelType w:val="singleLevel"/>
    <w:tmpl w:val="E444C3D2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（%1）"/>
      <w:lvlJc w:val="left"/>
      <w:pPr>
        <w:ind w:left="1068" w:hanging="530"/>
        <w:jc w:val="left"/>
      </w:pPr>
      <w:rPr>
        <w:rFonts w:hint="default" w:ascii="宋体" w:hAnsi="宋体" w:eastAsia="宋体" w:cs="宋体"/>
        <w:spacing w:val="-5"/>
        <w:w w:val="100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884" w:hanging="530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708" w:hanging="530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533" w:hanging="530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357" w:hanging="53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182" w:hanging="53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006" w:hanging="53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830" w:hanging="53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655" w:hanging="530"/>
      </w:pPr>
      <w:rPr>
        <w:rFonts w:hint="default"/>
      </w:rPr>
    </w:lvl>
  </w:abstractNum>
  <w:abstractNum w:abstractNumId="4">
    <w:nsid w:val="59ADCABA"/>
    <w:multiLevelType w:val="multilevel"/>
    <w:tmpl w:val="59ADCABA"/>
    <w:lvl w:ilvl="0" w:tentative="0">
      <w:start w:val="1"/>
      <w:numFmt w:val="decimal"/>
      <w:lvlText w:val="（%1）"/>
      <w:lvlJc w:val="left"/>
      <w:pPr>
        <w:ind w:left="1068" w:hanging="530"/>
        <w:jc w:val="left"/>
      </w:pPr>
      <w:rPr>
        <w:rFonts w:hint="default" w:ascii="宋体" w:hAnsi="宋体" w:eastAsia="宋体" w:cs="宋体"/>
        <w:spacing w:val="-6"/>
        <w:w w:val="100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884" w:hanging="530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708" w:hanging="530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533" w:hanging="530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357" w:hanging="53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182" w:hanging="53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006" w:hanging="53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830" w:hanging="53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655" w:hanging="530"/>
      </w:pPr>
      <w:rPr>
        <w:rFonts w:hint="default"/>
      </w:rPr>
    </w:lvl>
  </w:abstractNum>
  <w:abstractNum w:abstractNumId="5">
    <w:nsid w:val="7306D345"/>
    <w:multiLevelType w:val="singleLevel"/>
    <w:tmpl w:val="7306D345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czNzAwMDEyMzhjZTFlM2VmZjU2NjFmNWY1ZjU4MjkifQ=="/>
  </w:docVars>
  <w:rsids>
    <w:rsidRoot w:val="00000000"/>
    <w:rsid w:val="2411515A"/>
    <w:rsid w:val="38636DFD"/>
    <w:rsid w:val="395C016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宋体" w:hAnsi="宋体" w:eastAsia="宋体" w:cs="宋体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398" w:right="791"/>
      <w:jc w:val="center"/>
      <w:outlineLvl w:val="1"/>
    </w:pPr>
    <w:rPr>
      <w:rFonts w:ascii="宋体" w:hAnsi="宋体" w:eastAsia="宋体" w:cs="宋体"/>
      <w:sz w:val="32"/>
      <w:szCs w:val="32"/>
      <w:u w:val="single" w:color="000000"/>
    </w:rPr>
  </w:style>
  <w:style w:type="paragraph" w:styleId="3">
    <w:name w:val="heading 2"/>
    <w:basedOn w:val="1"/>
    <w:next w:val="1"/>
    <w:qFormat/>
    <w:uiPriority w:val="1"/>
    <w:pPr>
      <w:ind w:left="116"/>
      <w:outlineLvl w:val="2"/>
    </w:pPr>
    <w:rPr>
      <w:rFonts w:ascii="宋体" w:hAnsi="宋体" w:eastAsia="宋体" w:cs="宋体"/>
      <w:b/>
      <w:bCs/>
      <w:sz w:val="28"/>
      <w:szCs w:val="28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宋体" w:hAnsi="宋体" w:eastAsia="宋体" w:cs="宋体"/>
      <w:sz w:val="21"/>
      <w:szCs w:val="21"/>
    </w:rPr>
  </w:style>
  <w:style w:type="table" w:customStyle="1" w:styleId="7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spacing w:before="43"/>
      <w:ind w:left="1068" w:hanging="530"/>
    </w:pPr>
    <w:rPr>
      <w:rFonts w:ascii="宋体" w:hAnsi="宋体" w:eastAsia="宋体" w:cs="宋体"/>
    </w:rPr>
  </w:style>
  <w:style w:type="paragraph" w:customStyle="1" w:styleId="9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986</Words>
  <Characters>1201</Characters>
  <TotalTime>1</TotalTime>
  <ScaleCrop>false</ScaleCrop>
  <LinksUpToDate>false</LinksUpToDate>
  <CharactersWithSpaces>1399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2022-08-24T02:06:00Z</dcterms:created>
  <dc:creator>zce</dc:creator>
  <cp:lastModifiedBy>木林夕</cp:lastModifiedBy>
  <dcterms:modified xsi:type="dcterms:W3CDTF">2022-11-27T11:10:26Z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2022-08-24T00:00:00Z</vt:filetime>
  </property>
  <property fmtid="{D5CDD505-2E9C-101B-9397-08002B2CF9AE}" pid="5" name="KSOProductBuildVer">
    <vt:lpwstr>2052-11.1.0.12763</vt:lpwstr>
  </property>
  <property fmtid="{D5CDD505-2E9C-101B-9397-08002B2CF9AE}" pid="6" name="ICV">
    <vt:lpwstr>9E15594A4A0847669F188A4EE948CE26</vt:lpwstr>
  </property>
</Properties>
</file>